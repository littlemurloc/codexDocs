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0D4CC4">
      <w:pPr>
        <w:spacing w:before="160" w:after="60"/>
      </w:pPr>
      <w:r>
        <w:rPr>
          <w:rFonts w:ascii="微软雅黑" w:hAnsi="微软雅黑" w:eastAsia="微软雅黑"/>
          <w:b/>
          <w:color w:val="1F4D78"/>
          <w:sz w:val="44"/>
        </w:rPr>
        <w:t>《三国斗阵》Y3 英雄技能实现说明</w:t>
      </w:r>
    </w:p>
    <w:p w14:paraId="20F45CB4">
      <w:pPr>
        <w:spacing w:after="180"/>
      </w:pPr>
      <w:r>
        <w:rPr>
          <w:rFonts w:ascii="微软雅黑" w:hAnsi="微软雅黑" w:eastAsia="微软雅黑"/>
          <w:b w:val="0"/>
          <w:color w:val="666666"/>
          <w:sz w:val="21"/>
        </w:rPr>
        <w:t>首批十名英雄 | 程序实现参考 | v0.2</w:t>
      </w:r>
    </w:p>
    <w:tbl>
      <w:tblPr>
        <w:tblStyle w:val="32"/>
        <w:tblW w:w="12869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69"/>
      </w:tblGrid>
      <w:tr w14:paraId="109EE0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69" w:type="dxa"/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96EFB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本文件仅包含英雄技能实现内容。已确认的触发、目标、次数、阈值与内置冷却按当前设计写入；源设计尚未定义的技能伤害、冷却、施法距离等，统一标记为“待数值配置”，不得由程序侧自行推定。</w:t>
            </w:r>
          </w:p>
        </w:tc>
      </w:tr>
    </w:tbl>
    <w:p w14:paraId="7886D4BD">
      <w:r>
        <w:br w:type="page"/>
      </w:r>
    </w:p>
    <w:p w14:paraId="0BADC9AC">
      <w:pPr>
        <w:spacing w:before="200" w:after="100"/>
      </w:pPr>
      <w:r>
        <w:rPr>
          <w:rFonts w:ascii="微软雅黑" w:hAnsi="微软雅黑" w:eastAsia="微软雅黑"/>
          <w:b/>
          <w:color w:val="1F4D78"/>
          <w:sz w:val="30"/>
        </w:rPr>
        <w:t>吕布  |  职业：战</w:t>
      </w:r>
    </w:p>
    <w:tbl>
      <w:tblPr>
        <w:tblStyle w:val="33"/>
        <w:tblW w:w="1286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4"/>
        <w:gridCol w:w="10204"/>
      </w:tblGrid>
      <w:tr w14:paraId="5D6DE5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8605A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1F4D78"/>
                <w:sz w:val="17"/>
              </w:rPr>
              <w:t>定位</w:t>
            </w:r>
          </w:p>
        </w:tc>
        <w:tc>
          <w:tcPr>
            <w:tcW w:w="102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4F794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压阵无双的单挑猛将。</w:t>
            </w:r>
          </w:p>
        </w:tc>
      </w:tr>
      <w:tr w14:paraId="6A332A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349E6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1F4D78"/>
                <w:sz w:val="17"/>
              </w:rPr>
              <w:t>实现前缀</w:t>
            </w:r>
          </w:p>
        </w:tc>
        <w:tc>
          <w:tcPr>
            <w:tcW w:w="102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87188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lvbu</w:t>
            </w:r>
          </w:p>
        </w:tc>
      </w:tr>
    </w:tbl>
    <w:p w14:paraId="0234F39F">
      <w:pPr>
        <w:spacing w:before="120" w:after="100"/>
      </w:pPr>
      <w:r>
        <w:rPr>
          <w:rFonts w:ascii="微软雅黑" w:hAnsi="微软雅黑" w:eastAsia="微软雅黑"/>
          <w:b/>
          <w:color w:val="1F4D78"/>
          <w:sz w:val="21"/>
        </w:rPr>
        <w:t>核心机制：威势</w:t>
      </w:r>
    </w:p>
    <w:tbl>
      <w:tblPr>
        <w:tblStyle w:val="32"/>
        <w:tblW w:w="12869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69"/>
      </w:tblGrid>
      <w:tr w14:paraId="23CC31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69" w:type="dxa"/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7FB42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吕布参与击破敌方队长或精英时，获得 1 层威势。</w:t>
            </w: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“参与击破”指目标死亡前 3 秒内吕布造成过伤害。</w:t>
            </w: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威势最多 3 层。</w:t>
            </w: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每层威势使吕布攻击提高 6%。</w:t>
            </w: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威势在当前波次内保留，波次结束后清空。</w:t>
            </w: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小兵和召唤物不提供威势。</w:t>
            </w:r>
          </w:p>
        </w:tc>
      </w:tr>
    </w:tbl>
    <w:p w14:paraId="4245FEB0">
      <w:pPr>
        <w:spacing w:before="120" w:after="100"/>
      </w:pPr>
      <w:r>
        <w:rPr>
          <w:rFonts w:ascii="微软雅黑" w:hAnsi="微软雅黑" w:eastAsia="微软雅黑"/>
          <w:b/>
          <w:color w:val="1F4D78"/>
          <w:sz w:val="21"/>
        </w:rPr>
        <w:t>技能实现</w:t>
      </w:r>
    </w:p>
    <w:tbl>
      <w:tblPr>
        <w:tblStyle w:val="33"/>
        <w:tblW w:w="1286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8"/>
        <w:gridCol w:w="623"/>
        <w:gridCol w:w="1247"/>
        <w:gridCol w:w="2381"/>
        <w:gridCol w:w="1757"/>
        <w:gridCol w:w="6151"/>
      </w:tblGrid>
      <w:tr w14:paraId="7BAFC2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2E813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6"/>
              </w:rPr>
              <w:t>阶段</w:t>
            </w:r>
          </w:p>
        </w:tc>
        <w:tc>
          <w:tcPr>
            <w:tcW w:w="623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EF1BE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6"/>
              </w:rPr>
              <w:t>类型</w:t>
            </w:r>
          </w:p>
        </w:tc>
        <w:tc>
          <w:tcPr>
            <w:tcW w:w="124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04094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6"/>
              </w:rPr>
              <w:t>技能</w:t>
            </w:r>
          </w:p>
        </w:tc>
        <w:tc>
          <w:tcPr>
            <w:tcW w:w="238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AC388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6"/>
              </w:rPr>
              <w:t>技能 ID</w:t>
            </w:r>
          </w:p>
        </w:tc>
        <w:tc>
          <w:tcPr>
            <w:tcW w:w="175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09BEF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6"/>
              </w:rPr>
              <w:t>目标 / 卡池</w:t>
            </w:r>
          </w:p>
        </w:tc>
        <w:tc>
          <w:tcPr>
            <w:tcW w:w="615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13E66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6"/>
              </w:rPr>
              <w:t>效果与实现规则</w:t>
            </w:r>
          </w:p>
        </w:tc>
      </w:tr>
      <w:tr w14:paraId="5476D5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AAAA1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阶段1</w:t>
            </w:r>
          </w:p>
        </w:tc>
        <w:tc>
          <w:tcPr>
            <w:tcW w:w="6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0DC18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主动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C4DBE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方天压阵</w:t>
            </w:r>
          </w:p>
        </w:tc>
        <w:tc>
          <w:tcPr>
            <w:tcW w:w="23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BDC98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lvbu_fangtian_yazhen</w:t>
            </w:r>
          </w:p>
        </w:tc>
        <w:tc>
          <w:tcPr>
            <w:tcW w:w="17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EDCF7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current lane front max 3</w:t>
            </w: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进入卡池</w:t>
            </w:r>
          </w:p>
        </w:tc>
        <w:tc>
          <w:tcPr>
            <w:tcW w:w="61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3EA81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吕布横扫当前一路前方最多 3 个敌人，造成伤害。若吕布拥有威势，每层威势使本次伤害提高。</w:t>
            </w:r>
          </w:p>
        </w:tc>
      </w:tr>
      <w:tr w14:paraId="38B5D8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A44A9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阶段1</w:t>
            </w:r>
          </w:p>
        </w:tc>
        <w:tc>
          <w:tcPr>
            <w:tcW w:w="6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8D19C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被动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3B5EC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戟下无退</w:t>
            </w:r>
          </w:p>
        </w:tc>
        <w:tc>
          <w:tcPr>
            <w:tcW w:w="23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D279A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lvbu_jixia_wutui</w:t>
            </w:r>
          </w:p>
        </w:tc>
        <w:tc>
          <w:tcPr>
            <w:tcW w:w="17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F13E6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front row reduce leader damage</w:t>
            </w: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不进卡池</w:t>
            </w:r>
          </w:p>
        </w:tc>
        <w:tc>
          <w:tcPr>
            <w:tcW w:w="61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8ACEA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吕布位于前排时，受到的近战伤害降低 10%。吕布攻击队长或精英时，普攻伤害提高 10%。</w:t>
            </w:r>
          </w:p>
        </w:tc>
      </w:tr>
      <w:tr w14:paraId="77D5AA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E119C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阶段2</w:t>
            </w:r>
          </w:p>
        </w:tc>
        <w:tc>
          <w:tcPr>
            <w:tcW w:w="6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97417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主动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3E461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阵前叫战</w:t>
            </w:r>
          </w:p>
        </w:tc>
        <w:tc>
          <w:tcPr>
            <w:tcW w:w="23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E41D1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lvbu_zhenqian_jiaozhan</w:t>
            </w:r>
          </w:p>
        </w:tc>
        <w:tc>
          <w:tcPr>
            <w:tcW w:w="17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6DF24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prefer leader or elite taunt reduce attack</w:t>
            </w: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进入卡池</w:t>
            </w:r>
          </w:p>
        </w:tc>
        <w:tc>
          <w:tcPr>
            <w:tcW w:w="61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8EB7B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吕布挑战当前目标，造成伤害。若目标是队长或精英，嘲讽目标 3 秒，并使其攻击降低 3 秒。</w:t>
            </w:r>
          </w:p>
        </w:tc>
      </w:tr>
      <w:tr w14:paraId="1EE69B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0191C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阶段2</w:t>
            </w:r>
          </w:p>
        </w:tc>
        <w:tc>
          <w:tcPr>
            <w:tcW w:w="6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E39FB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被动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D0C2B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人中吕布</w:t>
            </w:r>
          </w:p>
        </w:tc>
        <w:tc>
          <w:tcPr>
            <w:tcW w:w="23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94169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lvbu_renzhong_lvbu</w:t>
            </w:r>
          </w:p>
        </w:tc>
        <w:tc>
          <w:tcPr>
            <w:tcW w:w="17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9A855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gain weishi on leader elite kill</w:t>
            </w: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不进卡池</w:t>
            </w:r>
          </w:p>
        </w:tc>
        <w:tc>
          <w:tcPr>
            <w:tcW w:w="61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5E898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吕布参与击破队长或精英时，获得 1 层威势，最多 3 层。每层威势使吕布攻击提高 6%。</w:t>
            </w:r>
          </w:p>
        </w:tc>
      </w:tr>
      <w:tr w14:paraId="7E152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44F51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阶段3</w:t>
            </w:r>
          </w:p>
        </w:tc>
        <w:tc>
          <w:tcPr>
            <w:tcW w:w="6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CCEE5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主动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25C78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辕门斩将</w:t>
            </w:r>
          </w:p>
        </w:tc>
        <w:tc>
          <w:tcPr>
            <w:tcW w:w="23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4412A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lvbu_yuanmen_zhanjiang</w:t>
            </w:r>
          </w:p>
        </w:tc>
        <w:tc>
          <w:tcPr>
            <w:tcW w:w="17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8247A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lowest hp enemy leader or elite consume weishi</w:t>
            </w: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进入卡池</w:t>
            </w:r>
          </w:p>
        </w:tc>
        <w:tc>
          <w:tcPr>
            <w:tcW w:w="61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C31B1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吕布突击敌方生命比例最低的队长或精英，造成高额伤害。释放时消耗全部威势，每层威势都会提高本次伤害。</w:t>
            </w:r>
          </w:p>
        </w:tc>
      </w:tr>
      <w:tr w14:paraId="3063B3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415B1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阶段3</w:t>
            </w:r>
          </w:p>
        </w:tc>
        <w:tc>
          <w:tcPr>
            <w:tcW w:w="6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A1834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被动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680F3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飞将压迫</w:t>
            </w:r>
          </w:p>
        </w:tc>
        <w:tc>
          <w:tcPr>
            <w:tcW w:w="23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83701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lvbu_feijiang_yapo</w:t>
            </w:r>
          </w:p>
        </w:tc>
        <w:tc>
          <w:tcPr>
            <w:tcW w:w="17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D9901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current target area soldier attack reduce</w:t>
            </w: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不进卡池</w:t>
            </w:r>
          </w:p>
        </w:tc>
        <w:tc>
          <w:tcPr>
            <w:tcW w:w="61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3B686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吕布拥有威势时，当前目标区域内敌方小兵攻击降低。威势达到 3 层时，该效果提高。</w:t>
            </w:r>
          </w:p>
        </w:tc>
      </w:tr>
    </w:tbl>
    <w:p>
      <w:pPr>
        <w:pStyle w:val="6"/>
      </w:pPr>
      <w:r>
        <w:rPr>
          <w:rFonts w:ascii="Microsoft YaHei" w:hAnsi="Microsoft YaHei" w:eastAsia="Microsoft YaHei"/>
          <w:b/>
          <w:sz w:val="20"/>
        </w:rPr>
        <w:t>游戏内简短描述建议</w:t>
      </w:r>
    </w:p>
    <w:tbl>
      <w:tblPr>
        <w:tblStyle w:val="33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94"/>
        <w:gridCol w:w="4694"/>
        <w:gridCol w:w="4694"/>
      </w:tblGrid>
      <w:tr>
        <w:tc>
          <w:tcPr>
            <w:tcW w:type="dxa" w:w="1152"/>
            <w:shd w:fill="D9EAF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阶段</w:t>
            </w:r>
          </w:p>
        </w:tc>
        <w:tc>
          <w:tcPr>
            <w:tcW w:type="dxa" w:w="2015"/>
            <w:shd w:fill="D9EAF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技能</w:t>
            </w:r>
          </w:p>
        </w:tc>
        <w:tc>
          <w:tcPr>
            <w:tcW w:type="dxa" w:w="6048"/>
            <w:shd w:fill="D9EAF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游戏内简短描述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阶段1</w:t>
            </w:r>
          </w:p>
        </w:tc>
        <w:tc>
          <w:tcPr>
            <w:tcW w:type="dxa" w:w="2015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方天压阵</w:t>
            </w:r>
          </w:p>
        </w:tc>
        <w:tc>
          <w:tcPr>
            <w:tcW w:type="dxa" w:w="6048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横扫当前一路前方最多 3 名敌人；每层威势提高本次伤害。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阶段1</w:t>
            </w:r>
          </w:p>
        </w:tc>
        <w:tc>
          <w:tcPr>
            <w:tcW w:type="dxa" w:w="2015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戟下无退</w:t>
            </w:r>
          </w:p>
        </w:tc>
        <w:tc>
          <w:tcPr>
            <w:tcW w:type="dxa" w:w="6048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前排时近战受伤 -10%；攻击队长/精英时普攻伤害 +10%。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阶段2</w:t>
            </w:r>
          </w:p>
        </w:tc>
        <w:tc>
          <w:tcPr>
            <w:tcW w:type="dxa" w:w="2015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阵前叫战</w:t>
            </w:r>
          </w:p>
        </w:tc>
        <w:tc>
          <w:tcPr>
            <w:tcW w:type="dxa" w:w="6048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攻击当前目标；若目标是队长/精英，嘲讽 3 秒并降低其攻击。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阶段2</w:t>
            </w:r>
          </w:p>
        </w:tc>
        <w:tc>
          <w:tcPr>
            <w:tcW w:type="dxa" w:w="2015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人中吕布</w:t>
            </w:r>
          </w:p>
        </w:tc>
        <w:tc>
          <w:tcPr>
            <w:tcW w:type="dxa" w:w="6048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参与击破队长/精英时获得威势，最多 3 层；每层攻击 +6%。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阶段3</w:t>
            </w:r>
          </w:p>
        </w:tc>
        <w:tc>
          <w:tcPr>
            <w:tcW w:type="dxa" w:w="2015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辕门斩将</w:t>
            </w:r>
          </w:p>
        </w:tc>
        <w:tc>
          <w:tcPr>
            <w:tcW w:type="dxa" w:w="6048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突击低血队长/精英，消耗全部威势；每层威势提高本次伤害。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阶段3</w:t>
            </w:r>
          </w:p>
        </w:tc>
        <w:tc>
          <w:tcPr>
            <w:tcW w:type="dxa" w:w="2015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飞将压迫</w:t>
            </w:r>
          </w:p>
        </w:tc>
        <w:tc>
          <w:tcPr>
            <w:tcW w:type="dxa" w:w="6048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拥有威势时，降低当前目标区域内敌方小兵攻击；3 层时效果提高。</w:t>
            </w:r>
          </w:p>
        </w:tc>
      </w:tr>
    </w:tbl>
    <w:p w14:paraId="33B7A1A6">
      <w:pPr>
        <w:spacing w:before="120" w:after="100"/>
      </w:pPr>
      <w:r>
        <w:rPr>
          <w:rFonts w:ascii="微软雅黑" w:hAnsi="微软雅黑" w:eastAsia="微软雅黑"/>
          <w:b/>
          <w:color w:val="1F4D78"/>
          <w:sz w:val="21"/>
        </w:rPr>
        <w:t>特殊实现约束</w:t>
      </w:r>
    </w:p>
    <w:p w14:paraId="22055DB9">
      <w:pPr>
        <w:pStyle w:val="16"/>
        <w:spacing w:after="40" w:line="269" w:lineRule="auto"/>
      </w:pPr>
      <w:r>
        <w:rPr>
          <w:rFonts w:ascii="微软雅黑" w:hAnsi="微软雅黑" w:eastAsia="微软雅黑"/>
          <w:b w:val="0"/>
          <w:color w:val="222222"/>
          <w:sz w:val="18"/>
        </w:rPr>
        <w:t>威势：参与击破敌方队长或精英时获得 1 层；“参与”指死亡前 3 秒内吕布造成过伤害。</w:t>
      </w:r>
    </w:p>
    <w:p w14:paraId="537C7B91">
      <w:pPr>
        <w:pStyle w:val="16"/>
        <w:spacing w:after="40" w:line="269" w:lineRule="auto"/>
      </w:pPr>
      <w:r>
        <w:rPr>
          <w:rFonts w:ascii="微软雅黑" w:hAnsi="微软雅黑" w:eastAsia="微软雅黑"/>
          <w:b w:val="0"/>
          <w:color w:val="222222"/>
          <w:sz w:val="18"/>
        </w:rPr>
        <w:t>威势最多 3 层，每层攻击 +6%，当前波次内保留；小兵与召唤物不提供威势。</w:t>
      </w:r>
    </w:p>
    <w:p w14:paraId="27D2AB3F">
      <w:pPr>
        <w:pStyle w:val="16"/>
        <w:spacing w:after="40" w:line="269" w:lineRule="auto"/>
      </w:pPr>
      <w:r>
        <w:rPr>
          <w:rFonts w:ascii="微软雅黑" w:hAnsi="微软雅黑" w:eastAsia="微软雅黑"/>
          <w:b w:val="0"/>
          <w:color w:val="222222"/>
          <w:sz w:val="18"/>
        </w:rPr>
        <w:t>`阵前叫战` 是进攻挑战口径；`飞将压迫` 只降低当前目标区域内敌方小兵攻击。前排条件读取战前锁定前排。</w:t>
      </w:r>
    </w:p>
    <w:p w14:paraId="79FF38E0">
      <w:r>
        <w:br w:type="page"/>
      </w:r>
    </w:p>
    <w:p w14:paraId="01C6FA71">
      <w:pPr>
        <w:spacing w:before="200" w:after="100"/>
      </w:pPr>
      <w:r>
        <w:rPr>
          <w:rFonts w:ascii="微软雅黑" w:hAnsi="微软雅黑" w:eastAsia="微软雅黑"/>
          <w:b/>
          <w:color w:val="1F4D78"/>
          <w:sz w:val="30"/>
        </w:rPr>
        <w:t>张飞  |  职业：战</w:t>
      </w:r>
    </w:p>
    <w:tbl>
      <w:tblPr>
        <w:tblStyle w:val="33"/>
        <w:tblW w:w="1286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4"/>
        <w:gridCol w:w="10204"/>
      </w:tblGrid>
      <w:tr w14:paraId="167166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8FB53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1F4D78"/>
                <w:sz w:val="17"/>
              </w:rPr>
              <w:t>定位</w:t>
            </w:r>
          </w:p>
        </w:tc>
        <w:tc>
          <w:tcPr>
            <w:tcW w:w="102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61983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嘲讽守线型猛将。</w:t>
            </w:r>
          </w:p>
        </w:tc>
      </w:tr>
      <w:tr w14:paraId="298DBA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621F6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1F4D78"/>
                <w:sz w:val="17"/>
              </w:rPr>
              <w:t>实现前缀</w:t>
            </w:r>
          </w:p>
        </w:tc>
        <w:tc>
          <w:tcPr>
            <w:tcW w:w="102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FC6D0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zhangfei</w:t>
            </w:r>
          </w:p>
        </w:tc>
      </w:tr>
    </w:tbl>
    <w:p w14:paraId="154A8A36">
      <w:pPr>
        <w:spacing w:before="120" w:after="100"/>
      </w:pPr>
      <w:r>
        <w:rPr>
          <w:rFonts w:ascii="微软雅黑" w:hAnsi="微软雅黑" w:eastAsia="微软雅黑"/>
          <w:b/>
          <w:color w:val="1F4D78"/>
          <w:sz w:val="21"/>
        </w:rPr>
        <w:t>核心机制：守势</w:t>
      </w:r>
    </w:p>
    <w:tbl>
      <w:tblPr>
        <w:tblStyle w:val="32"/>
        <w:tblW w:w="12869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69"/>
      </w:tblGrid>
      <w:tr w14:paraId="260BBA39">
        <w:tc>
          <w:tcPr>
            <w:tcW w:w="12869" w:type="dxa"/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92236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张飞受到近战伤害时获得 1 层守势。</w:t>
            </w: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每 1 秒最多获得 1 层。</w:t>
            </w: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守势最多 3 层。</w:t>
            </w: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每层守势使张飞受到的近战伤害降低 6%。</w:t>
            </w: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守势持续 5 秒；再次获得守势刷新持续时间。</w:t>
            </w: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守势被技能消耗后，对应减伤也会消失。</w:t>
            </w:r>
          </w:p>
        </w:tc>
      </w:tr>
    </w:tbl>
    <w:p w14:paraId="3976AC15">
      <w:pPr>
        <w:spacing w:before="120" w:after="100"/>
      </w:pPr>
      <w:r>
        <w:rPr>
          <w:rFonts w:ascii="微软雅黑" w:hAnsi="微软雅黑" w:eastAsia="微软雅黑"/>
          <w:b/>
          <w:color w:val="1F4D78"/>
          <w:sz w:val="21"/>
        </w:rPr>
        <w:t>技能实现</w:t>
      </w:r>
    </w:p>
    <w:tbl>
      <w:tblPr>
        <w:tblStyle w:val="33"/>
        <w:tblW w:w="1286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8"/>
        <w:gridCol w:w="623"/>
        <w:gridCol w:w="1247"/>
        <w:gridCol w:w="2381"/>
        <w:gridCol w:w="1757"/>
        <w:gridCol w:w="6151"/>
      </w:tblGrid>
      <w:tr w14:paraId="603403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78B82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6"/>
              </w:rPr>
              <w:t>阶段</w:t>
            </w:r>
          </w:p>
        </w:tc>
        <w:tc>
          <w:tcPr>
            <w:tcW w:w="623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56F14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6"/>
              </w:rPr>
              <w:t>类型</w:t>
            </w:r>
          </w:p>
        </w:tc>
        <w:tc>
          <w:tcPr>
            <w:tcW w:w="124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836EF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6"/>
              </w:rPr>
              <w:t>技能</w:t>
            </w:r>
          </w:p>
        </w:tc>
        <w:tc>
          <w:tcPr>
            <w:tcW w:w="238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9FB57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6"/>
              </w:rPr>
              <w:t>技能 ID</w:t>
            </w:r>
          </w:p>
        </w:tc>
        <w:tc>
          <w:tcPr>
            <w:tcW w:w="175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5E7B3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6"/>
              </w:rPr>
              <w:t>目标 / 卡池</w:t>
            </w:r>
          </w:p>
        </w:tc>
        <w:tc>
          <w:tcPr>
            <w:tcW w:w="615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B4D5B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6"/>
              </w:rPr>
              <w:t>效果与实现规则</w:t>
            </w:r>
          </w:p>
        </w:tc>
      </w:tr>
      <w:tr w14:paraId="0CEC55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9E96F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阶段1</w:t>
            </w:r>
          </w:p>
        </w:tc>
        <w:tc>
          <w:tcPr>
            <w:tcW w:w="6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C3236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主动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571F3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当阳怒吼</w:t>
            </w:r>
          </w:p>
        </w:tc>
        <w:tc>
          <w:tcPr>
            <w:tcW w:w="23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38EA0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zhangfei_dangyang_nuhou</w:t>
            </w:r>
          </w:p>
        </w:tc>
        <w:tc>
          <w:tcPr>
            <w:tcW w:w="17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AD1D1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current target taunt</w:t>
            </w: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进入卡池</w:t>
            </w:r>
          </w:p>
        </w:tc>
        <w:tc>
          <w:tcPr>
            <w:tcW w:w="61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7B5DD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张飞怒吼当前目标，造成伤害，并嘲讽目标 3 秒。若张飞拥有守势，本次嘲讽持续时间提高 1 秒。</w:t>
            </w:r>
          </w:p>
        </w:tc>
      </w:tr>
      <w:tr w14:paraId="551EB2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053AD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阶段1</w:t>
            </w:r>
          </w:p>
        </w:tc>
        <w:tc>
          <w:tcPr>
            <w:tcW w:w="6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4D2AB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被动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00D4F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守门猛将</w:t>
            </w:r>
          </w:p>
        </w:tc>
        <w:tc>
          <w:tcPr>
            <w:tcW w:w="23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7A912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zhangfei_shoumen_mengjiang</w:t>
            </w:r>
          </w:p>
        </w:tc>
        <w:tc>
          <w:tcPr>
            <w:tcW w:w="17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9AE76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front row guard stack</w:t>
            </w: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不进卡池</w:t>
            </w:r>
          </w:p>
        </w:tc>
        <w:tc>
          <w:tcPr>
            <w:tcW w:w="61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24E7B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张飞位于前排时，受到的近战伤害降低 10%。张飞受到近战伤害时获得守势，最多 3 层；每层守势使张飞受到的近战伤害降低 6%。</w:t>
            </w:r>
          </w:p>
        </w:tc>
      </w:tr>
      <w:tr w14:paraId="48885B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B8722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阶段2</w:t>
            </w:r>
          </w:p>
        </w:tc>
        <w:tc>
          <w:tcPr>
            <w:tcW w:w="6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B9D44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主动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A0C19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蛇矛横拦</w:t>
            </w:r>
          </w:p>
        </w:tc>
        <w:tc>
          <w:tcPr>
            <w:tcW w:w="23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4FD7B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zhangfei_shemao_henglan</w:t>
            </w:r>
          </w:p>
        </w:tc>
        <w:tc>
          <w:tcPr>
            <w:tcW w:w="17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00803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current lane front max 3 consume guard 1</w:t>
            </w: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进入卡池</w:t>
            </w:r>
          </w:p>
        </w:tc>
        <w:tc>
          <w:tcPr>
            <w:tcW w:w="61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18202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张飞横扫当前一路前方最多 3 个敌人，造成伤害并击退。若张飞拥有守势，消耗 1 层守势，使被击退目标攻击降低 3 秒。</w:t>
            </w:r>
          </w:p>
        </w:tc>
      </w:tr>
      <w:tr w14:paraId="696F2B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556C9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阶段2</w:t>
            </w:r>
          </w:p>
        </w:tc>
        <w:tc>
          <w:tcPr>
            <w:tcW w:w="6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EB7FE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被动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1BBA6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枪盾成墙</w:t>
            </w:r>
          </w:p>
        </w:tc>
        <w:tc>
          <w:tcPr>
            <w:tcW w:w="23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CE41F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zhangfei_qiangdun_chengqiang</w:t>
            </w:r>
          </w:p>
        </w:tc>
        <w:tc>
          <w:tcPr>
            <w:tcW w:w="17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B77A9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own soldiers melee reduce</w:t>
            </w: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不进卡池</w:t>
            </w:r>
          </w:p>
        </w:tc>
        <w:tc>
          <w:tcPr>
            <w:tcW w:w="61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78B66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张飞统率的小兵受到的近战伤害降低 10%。张飞拥有守势时，张飞统率的小兵受到的近战伤害额外降低 8%。</w:t>
            </w:r>
          </w:p>
        </w:tc>
      </w:tr>
      <w:tr w14:paraId="519ECB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C9985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阶段3</w:t>
            </w:r>
          </w:p>
        </w:tc>
        <w:tc>
          <w:tcPr>
            <w:tcW w:w="6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B8FA9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主动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E8004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据桥死守</w:t>
            </w:r>
          </w:p>
        </w:tc>
        <w:tc>
          <w:tcPr>
            <w:tcW w:w="23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38D20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zhangfei_juqiao_sishou</w:t>
            </w:r>
          </w:p>
        </w:tc>
        <w:tc>
          <w:tcPr>
            <w:tcW w:w="17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FE8EB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self shield taunt consume all guard</w:t>
            </w: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进入卡池</w:t>
            </w:r>
          </w:p>
        </w:tc>
        <w:tc>
          <w:tcPr>
            <w:tcW w:w="61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7A131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张飞获得护盾，并嘲讽当前目标 3 秒。若张飞拥有守势，消耗全部守势，每层守势都会提高本次护盾吸收量。</w:t>
            </w:r>
          </w:p>
        </w:tc>
      </w:tr>
      <w:tr w14:paraId="6CD807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01989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阶段3</w:t>
            </w:r>
          </w:p>
        </w:tc>
        <w:tc>
          <w:tcPr>
            <w:tcW w:w="6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D18F0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被动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9BFFD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万夫莫开</w:t>
            </w:r>
          </w:p>
        </w:tc>
        <w:tc>
          <w:tcPr>
            <w:tcW w:w="23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FC30F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zhangfei_wanfu_mokai</w:t>
            </w:r>
          </w:p>
        </w:tc>
        <w:tc>
          <w:tcPr>
            <w:tcW w:w="17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42709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low hp gain 3 guard</w:t>
            </w: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不进卡池</w:t>
            </w:r>
          </w:p>
        </w:tc>
        <w:tc>
          <w:tcPr>
            <w:tcW w:w="61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2AC33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张飞生命低于 40% 时，立即获得 3 层守势。该效果有 12 秒内置冷却。</w:t>
            </w:r>
          </w:p>
        </w:tc>
      </w:tr>
    </w:tbl>
    <w:p>
      <w:pPr>
        <w:pStyle w:val="6"/>
      </w:pPr>
      <w:r>
        <w:rPr>
          <w:rFonts w:ascii="Microsoft YaHei" w:hAnsi="Microsoft YaHei" w:eastAsia="Microsoft YaHei"/>
          <w:b/>
          <w:sz w:val="20"/>
        </w:rPr>
        <w:t>游戏内简短描述建议</w:t>
      </w:r>
    </w:p>
    <w:tbl>
      <w:tblPr>
        <w:tblStyle w:val="33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94"/>
        <w:gridCol w:w="4694"/>
        <w:gridCol w:w="4694"/>
      </w:tblGrid>
      <w:tr>
        <w:tc>
          <w:tcPr>
            <w:tcW w:type="dxa" w:w="1152"/>
            <w:shd w:fill="D9EAF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阶段</w:t>
            </w:r>
          </w:p>
        </w:tc>
        <w:tc>
          <w:tcPr>
            <w:tcW w:type="dxa" w:w="2015"/>
            <w:shd w:fill="D9EAF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技能</w:t>
            </w:r>
          </w:p>
        </w:tc>
        <w:tc>
          <w:tcPr>
            <w:tcW w:type="dxa" w:w="6048"/>
            <w:shd w:fill="D9EAF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游戏内简短描述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阶段1</w:t>
            </w:r>
          </w:p>
        </w:tc>
        <w:tc>
          <w:tcPr>
            <w:tcW w:type="dxa" w:w="2015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当阳怒吼</w:t>
            </w:r>
          </w:p>
        </w:tc>
        <w:tc>
          <w:tcPr>
            <w:tcW w:type="dxa" w:w="6048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攻击当前目标并嘲讽 3 秒；有守势时嘲讽时间 +1 秒。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阶段1</w:t>
            </w:r>
          </w:p>
        </w:tc>
        <w:tc>
          <w:tcPr>
            <w:tcW w:type="dxa" w:w="2015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守门猛将</w:t>
            </w:r>
          </w:p>
        </w:tc>
        <w:tc>
          <w:tcPr>
            <w:tcW w:type="dxa" w:w="6048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前排时近战受伤 -10%；受近战伤害获得守势，最多 3 层，每层近战受伤 -6%。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阶段2</w:t>
            </w:r>
          </w:p>
        </w:tc>
        <w:tc>
          <w:tcPr>
            <w:tcW w:type="dxa" w:w="2015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蛇矛横拦</w:t>
            </w:r>
          </w:p>
        </w:tc>
        <w:tc>
          <w:tcPr>
            <w:tcW w:type="dxa" w:w="6048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横扫当前一路最多 3 名敌人并击退；消耗 1 层守势时降低目标攻击 3 秒。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阶段2</w:t>
            </w:r>
          </w:p>
        </w:tc>
        <w:tc>
          <w:tcPr>
            <w:tcW w:type="dxa" w:w="2015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枪盾成墙</w:t>
            </w:r>
          </w:p>
        </w:tc>
        <w:tc>
          <w:tcPr>
            <w:tcW w:type="dxa" w:w="6048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张飞小兵近战受伤 -10%；张飞拥有守势时额外 -8%。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阶段3</w:t>
            </w:r>
          </w:p>
        </w:tc>
        <w:tc>
          <w:tcPr>
            <w:tcW w:type="dxa" w:w="2015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据桥死守</w:t>
            </w:r>
          </w:p>
        </w:tc>
        <w:tc>
          <w:tcPr>
            <w:tcW w:type="dxa" w:w="6048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获得护盾并嘲讽当前目标 3 秒；消耗全部守势提高护盾。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阶段3</w:t>
            </w:r>
          </w:p>
        </w:tc>
        <w:tc>
          <w:tcPr>
            <w:tcW w:type="dxa" w:w="2015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万夫莫开</w:t>
            </w:r>
          </w:p>
        </w:tc>
        <w:tc>
          <w:tcPr>
            <w:tcW w:type="dxa" w:w="6048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生命低于 40% 时立即获得 3 层守势，12 秒冷却。</w:t>
            </w:r>
          </w:p>
        </w:tc>
      </w:tr>
    </w:tbl>
    <w:p w14:paraId="030B410A">
      <w:pPr>
        <w:spacing w:before="120" w:after="100"/>
      </w:pPr>
      <w:r>
        <w:rPr>
          <w:rFonts w:ascii="微软雅黑" w:hAnsi="微软雅黑" w:eastAsia="微软雅黑"/>
          <w:b/>
          <w:color w:val="1F4D78"/>
          <w:sz w:val="21"/>
        </w:rPr>
        <w:t>特殊实现约束</w:t>
      </w:r>
    </w:p>
    <w:p w14:paraId="6A856108">
      <w:pPr>
        <w:pStyle w:val="16"/>
        <w:spacing w:after="40" w:line="269" w:lineRule="auto"/>
      </w:pPr>
      <w:r>
        <w:rPr>
          <w:rFonts w:ascii="微软雅黑" w:hAnsi="微软雅黑" w:eastAsia="微软雅黑"/>
          <w:b w:val="0"/>
          <w:color w:val="222222"/>
          <w:sz w:val="18"/>
        </w:rPr>
        <w:t>守势：每次受到近战伤害获得 1 层，每 1 秒最多 1 层，最多 3 层；每层近战减伤 6%；持续 5 秒，重复获得刷新持续时间。</w:t>
      </w:r>
    </w:p>
    <w:p w14:paraId="603F15A5">
      <w:pPr>
        <w:pStyle w:val="16"/>
        <w:spacing w:after="40" w:line="269" w:lineRule="auto"/>
      </w:pPr>
      <w:r>
        <w:rPr>
          <w:rFonts w:ascii="微软雅黑" w:hAnsi="微软雅黑" w:eastAsia="微软雅黑"/>
          <w:b w:val="0"/>
          <w:color w:val="222222"/>
          <w:sz w:val="18"/>
        </w:rPr>
        <w:t>技能消耗守势时，同时失去该层对应的近战减伤。前排条件读取战前锁定前排 `1/2/3`。</w:t>
      </w:r>
    </w:p>
    <w:p w14:paraId="0163CE25">
      <w:pPr>
        <w:pStyle w:val="16"/>
        <w:spacing w:after="40" w:line="269" w:lineRule="auto"/>
      </w:pPr>
      <w:r>
        <w:rPr>
          <w:rFonts w:ascii="微软雅黑" w:hAnsi="微软雅黑" w:eastAsia="微软雅黑"/>
          <w:b w:val="0"/>
          <w:color w:val="222222"/>
          <w:sz w:val="18"/>
        </w:rPr>
        <w:t>`万夫莫开`：生命低于 40% 时立即获得 3 层守势，12 秒内置冷却。</w:t>
      </w:r>
    </w:p>
    <w:p w14:paraId="6E1A5030">
      <w:r>
        <w:br w:type="page"/>
      </w:r>
    </w:p>
    <w:p w14:paraId="3681F85C">
      <w:pPr>
        <w:spacing w:before="200" w:after="100"/>
      </w:pPr>
      <w:r>
        <w:rPr>
          <w:rFonts w:ascii="微软雅黑" w:hAnsi="微软雅黑" w:eastAsia="微软雅黑"/>
          <w:b/>
          <w:color w:val="1F4D78"/>
          <w:sz w:val="30"/>
        </w:rPr>
        <w:t>吕蒙  |  职业：贼</w:t>
      </w:r>
    </w:p>
    <w:tbl>
      <w:tblPr>
        <w:tblStyle w:val="33"/>
        <w:tblW w:w="1286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4"/>
        <w:gridCol w:w="10204"/>
      </w:tblGrid>
      <w:tr w14:paraId="603445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A3287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1F4D78"/>
                <w:sz w:val="17"/>
              </w:rPr>
              <w:t>定位</w:t>
            </w:r>
          </w:p>
        </w:tc>
        <w:tc>
          <w:tcPr>
            <w:tcW w:w="102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E7D12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白衣背刺型敏将。</w:t>
            </w:r>
          </w:p>
        </w:tc>
      </w:tr>
      <w:tr w14:paraId="47809F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E9695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1F4D78"/>
                <w:sz w:val="17"/>
              </w:rPr>
              <w:t>实现前缀</w:t>
            </w:r>
          </w:p>
        </w:tc>
        <w:tc>
          <w:tcPr>
            <w:tcW w:w="102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BA745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lvmeng</w:t>
            </w:r>
          </w:p>
        </w:tc>
      </w:tr>
    </w:tbl>
    <w:p w14:paraId="24AC7D08">
      <w:pPr>
        <w:spacing w:before="120" w:after="100"/>
      </w:pPr>
      <w:r>
        <w:rPr>
          <w:rFonts w:ascii="微软雅黑" w:hAnsi="微软雅黑" w:eastAsia="微软雅黑"/>
          <w:b/>
          <w:color w:val="1F4D78"/>
          <w:sz w:val="21"/>
        </w:rPr>
        <w:t>核心机制：背刺 / 隐身</w:t>
      </w:r>
    </w:p>
    <w:tbl>
      <w:tblPr>
        <w:tblStyle w:val="32"/>
        <w:tblW w:w="12869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69"/>
      </w:tblGrid>
      <w:tr w14:paraId="04B9B3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69" w:type="dxa"/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3CC39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吕蒙每次攻击命中时，若吕蒙位于目标背后 120 度范围内，本次攻击视为背刺。</w:t>
            </w: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背刺造成额外伤害。</w:t>
            </w: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隐身期间，普通敌人降低选择吕蒙为目标的优先级。</w:t>
            </w: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隐身期间，吕蒙可以普攻；普攻不会解除隐身。</w:t>
            </w: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吕蒙释放主动技能、受到伤害或隐身持续时间结束时，隐身解除。</w:t>
            </w: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Boss、必中技能、范围技能不受隐身影响。</w:t>
            </w:r>
          </w:p>
        </w:tc>
      </w:tr>
    </w:tbl>
    <w:p w14:paraId="1F6A4299">
      <w:pPr>
        <w:spacing w:before="120" w:after="100"/>
      </w:pPr>
      <w:r>
        <w:rPr>
          <w:rFonts w:ascii="微软雅黑" w:hAnsi="微软雅黑" w:eastAsia="微软雅黑"/>
          <w:b/>
          <w:color w:val="1F4D78"/>
          <w:sz w:val="21"/>
        </w:rPr>
        <w:t>技能实现</w:t>
      </w:r>
    </w:p>
    <w:tbl>
      <w:tblPr>
        <w:tblStyle w:val="33"/>
        <w:tblW w:w="1286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8"/>
        <w:gridCol w:w="623"/>
        <w:gridCol w:w="1247"/>
        <w:gridCol w:w="2381"/>
        <w:gridCol w:w="1757"/>
        <w:gridCol w:w="6151"/>
      </w:tblGrid>
      <w:tr w14:paraId="3685C9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C7E4B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6"/>
              </w:rPr>
              <w:t>阶段</w:t>
            </w:r>
          </w:p>
        </w:tc>
        <w:tc>
          <w:tcPr>
            <w:tcW w:w="623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5B51C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6"/>
              </w:rPr>
              <w:t>类型</w:t>
            </w:r>
          </w:p>
        </w:tc>
        <w:tc>
          <w:tcPr>
            <w:tcW w:w="124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85F27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6"/>
              </w:rPr>
              <w:t>技能</w:t>
            </w:r>
          </w:p>
        </w:tc>
        <w:tc>
          <w:tcPr>
            <w:tcW w:w="238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859BC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6"/>
              </w:rPr>
              <w:t>技能 ID</w:t>
            </w:r>
          </w:p>
        </w:tc>
        <w:tc>
          <w:tcPr>
            <w:tcW w:w="175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0A37F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6"/>
              </w:rPr>
              <w:t>目标 / 卡池</w:t>
            </w:r>
          </w:p>
        </w:tc>
        <w:tc>
          <w:tcPr>
            <w:tcW w:w="615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761A5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6"/>
              </w:rPr>
              <w:t>效果与实现规则</w:t>
            </w:r>
          </w:p>
        </w:tc>
      </w:tr>
      <w:tr w14:paraId="50823D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E2EAC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阶段1</w:t>
            </w:r>
          </w:p>
        </w:tc>
        <w:tc>
          <w:tcPr>
            <w:tcW w:w="6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47DA0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主动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C9CF3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白衣潜袭</w:t>
            </w:r>
          </w:p>
        </w:tc>
        <w:tc>
          <w:tcPr>
            <w:tcW w:w="23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74474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lvmeng_baiyi_qianxi</w:t>
            </w:r>
          </w:p>
        </w:tc>
        <w:tc>
          <w:tcPr>
            <w:tcW w:w="17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D4875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current target stealth backstab check</w:t>
            </w: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进入卡池</w:t>
            </w:r>
          </w:p>
        </w:tc>
        <w:tc>
          <w:tcPr>
            <w:tcW w:w="61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B81F4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吕蒙突袭当前目标，造成伤害，并短暂进入隐身。若本次攻击触发背刺，伤害提高。</w:t>
            </w:r>
          </w:p>
        </w:tc>
      </w:tr>
      <w:tr w14:paraId="270448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11922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阶段1</w:t>
            </w:r>
          </w:p>
        </w:tc>
        <w:tc>
          <w:tcPr>
            <w:tcW w:w="6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98316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被动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975A6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侧翼步法</w:t>
            </w:r>
          </w:p>
        </w:tc>
        <w:tc>
          <w:tcPr>
            <w:tcW w:w="23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A6729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lvmeng_ceyi_bufa</w:t>
            </w:r>
          </w:p>
        </w:tc>
        <w:tc>
          <w:tcPr>
            <w:tcW w:w="17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FF9FD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flank attack speed backstab bonus</w:t>
            </w: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不进卡池</w:t>
            </w:r>
          </w:p>
        </w:tc>
        <w:tc>
          <w:tcPr>
            <w:tcW w:w="61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BBAA9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吕蒙位于侧翼时，普攻速度提高。吕蒙触发背刺时，额外造成伤害。</w:t>
            </w:r>
          </w:p>
        </w:tc>
      </w:tr>
      <w:tr w14:paraId="6848C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52051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阶段2</w:t>
            </w:r>
          </w:p>
        </w:tc>
        <w:tc>
          <w:tcPr>
            <w:tcW w:w="6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6A7C2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主动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579EF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双刀断影</w:t>
            </w:r>
          </w:p>
        </w:tc>
        <w:tc>
          <w:tcPr>
            <w:tcW w:w="23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0616B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lvmeng_shuangdao_duanying</w:t>
            </w:r>
          </w:p>
        </w:tc>
        <w:tc>
          <w:tcPr>
            <w:tcW w:w="17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B2E21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two hits each backstab check</w:t>
            </w: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进入卡池</w:t>
            </w:r>
          </w:p>
        </w:tc>
        <w:tc>
          <w:tcPr>
            <w:tcW w:w="61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3A37C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吕蒙对当前目标发动两次斩击。每次斩击都会独立判断背刺；若第二次斩击命中生命低于 50% 的目标，则第二次伤害提高。</w:t>
            </w:r>
          </w:p>
        </w:tc>
      </w:tr>
      <w:tr w14:paraId="6CFDFA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8D6C7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阶段2</w:t>
            </w:r>
          </w:p>
        </w:tc>
        <w:tc>
          <w:tcPr>
            <w:tcW w:w="6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4321A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被动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64094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藏锋</w:t>
            </w:r>
          </w:p>
        </w:tc>
        <w:tc>
          <w:tcPr>
            <w:tcW w:w="23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86244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lvmeng_cangfeng</w:t>
            </w:r>
          </w:p>
        </w:tc>
        <w:tc>
          <w:tcPr>
            <w:tcW w:w="17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D503B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stealth ranged reduce flank extend</w:t>
            </w: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不进卡池</w:t>
            </w:r>
          </w:p>
        </w:tc>
        <w:tc>
          <w:tcPr>
            <w:tcW w:w="61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FB80F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吕蒙进入隐身后，受到的远程伤害降低。吕蒙位于侧翼时，隐身持续时间延长。</w:t>
            </w:r>
          </w:p>
        </w:tc>
      </w:tr>
      <w:tr w14:paraId="581D4C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0C383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阶段3</w:t>
            </w:r>
          </w:p>
        </w:tc>
        <w:tc>
          <w:tcPr>
            <w:tcW w:w="6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68CEC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主动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8B23E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白衣渡江</w:t>
            </w:r>
          </w:p>
        </w:tc>
        <w:tc>
          <w:tcPr>
            <w:tcW w:w="23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8ABDF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lvmeng_baiyi_dujiang</w:t>
            </w:r>
          </w:p>
        </w:tc>
        <w:tc>
          <w:tcPr>
            <w:tcW w:w="17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853DA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lowest hp enemy leader or elite stealth</w:t>
            </w: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进入卡池</w:t>
            </w:r>
          </w:p>
        </w:tc>
        <w:tc>
          <w:tcPr>
            <w:tcW w:w="61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88926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吕蒙突袭敌方生命比例最低的队长或精英，造成高额伤害，并短暂进入隐身。若本次攻击触发背刺，伤害提高；若目标生命低于 35%，本次伤害进一步提高。</w:t>
            </w:r>
          </w:p>
        </w:tc>
      </w:tr>
      <w:tr w14:paraId="7BABDC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85BC0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阶段3</w:t>
            </w:r>
          </w:p>
        </w:tc>
        <w:tc>
          <w:tcPr>
            <w:tcW w:w="6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7FD57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被动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F5F75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士别三日</w:t>
            </w:r>
          </w:p>
        </w:tc>
        <w:tc>
          <w:tcPr>
            <w:tcW w:w="23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AD8F5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lvmeng_shibie_sanri</w:t>
            </w:r>
          </w:p>
        </w:tc>
        <w:tc>
          <w:tcPr>
            <w:tcW w:w="17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E8361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after stealth damage reduce</w:t>
            </w: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不进卡池</w:t>
            </w:r>
          </w:p>
        </w:tc>
        <w:tc>
          <w:tcPr>
            <w:tcW w:w="61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195FC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吕蒙脱离隐身后，短时间内受到的伤害降低。若吕蒙击败队长或精英，该效果延长。</w:t>
            </w:r>
          </w:p>
        </w:tc>
      </w:tr>
    </w:tbl>
    <w:p>
      <w:pPr>
        <w:pStyle w:val="6"/>
      </w:pPr>
      <w:r>
        <w:rPr>
          <w:rFonts w:ascii="Microsoft YaHei" w:hAnsi="Microsoft YaHei" w:eastAsia="Microsoft YaHei"/>
          <w:b/>
          <w:sz w:val="20"/>
        </w:rPr>
        <w:t>游戏内简短描述建议</w:t>
      </w:r>
    </w:p>
    <w:tbl>
      <w:tblPr>
        <w:tblStyle w:val="33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94"/>
        <w:gridCol w:w="4694"/>
        <w:gridCol w:w="4694"/>
      </w:tblGrid>
      <w:tr>
        <w:tc>
          <w:tcPr>
            <w:tcW w:type="dxa" w:w="1152"/>
            <w:shd w:fill="D9EAF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阶段</w:t>
            </w:r>
          </w:p>
        </w:tc>
        <w:tc>
          <w:tcPr>
            <w:tcW w:type="dxa" w:w="2015"/>
            <w:shd w:fill="D9EAF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技能</w:t>
            </w:r>
          </w:p>
        </w:tc>
        <w:tc>
          <w:tcPr>
            <w:tcW w:type="dxa" w:w="6048"/>
            <w:shd w:fill="D9EAF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游戏内简短描述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阶段1</w:t>
            </w:r>
          </w:p>
        </w:tc>
        <w:tc>
          <w:tcPr>
            <w:tcW w:type="dxa" w:w="2015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白衣潜袭</w:t>
            </w:r>
          </w:p>
        </w:tc>
        <w:tc>
          <w:tcPr>
            <w:tcW w:type="dxa" w:w="6048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突袭当前目标并短暂隐身；若触发背刺，伤害提高。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阶段1</w:t>
            </w:r>
          </w:p>
        </w:tc>
        <w:tc>
          <w:tcPr>
            <w:tcW w:type="dxa" w:w="2015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侧翼步法</w:t>
            </w:r>
          </w:p>
        </w:tc>
        <w:tc>
          <w:tcPr>
            <w:tcW w:type="dxa" w:w="6048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侧翼时普攻速度提高；触发背刺时额外造成伤害。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阶段2</w:t>
            </w:r>
          </w:p>
        </w:tc>
        <w:tc>
          <w:tcPr>
            <w:tcW w:type="dxa" w:w="2015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双刀断影</w:t>
            </w:r>
          </w:p>
        </w:tc>
        <w:tc>
          <w:tcPr>
            <w:tcW w:type="dxa" w:w="6048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对当前目标斩击 2 次；每次可背刺，第二击对低于 50% 生命目标增伤。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阶段2</w:t>
            </w:r>
          </w:p>
        </w:tc>
        <w:tc>
          <w:tcPr>
            <w:tcW w:type="dxa" w:w="2015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藏锋</w:t>
            </w:r>
          </w:p>
        </w:tc>
        <w:tc>
          <w:tcPr>
            <w:tcW w:type="dxa" w:w="6048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进入隐身后远程受伤降低；侧翼时隐身时间延长。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阶段3</w:t>
            </w:r>
          </w:p>
        </w:tc>
        <w:tc>
          <w:tcPr>
            <w:tcW w:type="dxa" w:w="2015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白衣渡江</w:t>
            </w:r>
          </w:p>
        </w:tc>
        <w:tc>
          <w:tcPr>
            <w:tcW w:type="dxa" w:w="6048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突袭低血队长/精英并隐身；背刺或目标低于 35% 生命时伤害提高。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阶段3</w:t>
            </w:r>
          </w:p>
        </w:tc>
        <w:tc>
          <w:tcPr>
            <w:tcW w:type="dxa" w:w="2015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士别三日</w:t>
            </w:r>
          </w:p>
        </w:tc>
        <w:tc>
          <w:tcPr>
            <w:tcW w:type="dxa" w:w="6048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脱离隐身后短时受伤降低；击败队长/精英时效果延长。</w:t>
            </w:r>
          </w:p>
        </w:tc>
      </w:tr>
    </w:tbl>
    <w:p w14:paraId="63FE878A">
      <w:pPr>
        <w:spacing w:before="120" w:after="100"/>
      </w:pPr>
      <w:r>
        <w:rPr>
          <w:rFonts w:ascii="微软雅黑" w:hAnsi="微软雅黑" w:eastAsia="微软雅黑"/>
          <w:b/>
          <w:color w:val="1F4D78"/>
          <w:sz w:val="21"/>
        </w:rPr>
        <w:t>特殊实现约束</w:t>
      </w:r>
    </w:p>
    <w:p w14:paraId="294E9197">
      <w:pPr>
        <w:pStyle w:val="16"/>
        <w:spacing w:after="40" w:line="269" w:lineRule="auto"/>
      </w:pPr>
      <w:r>
        <w:rPr>
          <w:rFonts w:ascii="微软雅黑" w:hAnsi="微软雅黑" w:eastAsia="微软雅黑"/>
          <w:b w:val="0"/>
          <w:color w:val="222222"/>
          <w:sz w:val="18"/>
        </w:rPr>
        <w:t>背刺：每次攻击命中时，实时检测吕蒙是否位于目标背后 120 度范围内。</w:t>
      </w:r>
    </w:p>
    <w:p w14:paraId="57BE53C8">
      <w:pPr>
        <w:pStyle w:val="16"/>
        <w:spacing w:after="40" w:line="269" w:lineRule="auto"/>
      </w:pPr>
      <w:r>
        <w:rPr>
          <w:rFonts w:ascii="微软雅黑" w:hAnsi="微软雅黑" w:eastAsia="微软雅黑"/>
          <w:b w:val="0"/>
          <w:color w:val="222222"/>
          <w:sz w:val="18"/>
        </w:rPr>
        <w:t>隐身期间可普攻且普攻不破隐；释放主动、受到伤害或持续时间结束时解除隐身。</w:t>
      </w:r>
    </w:p>
    <w:p w14:paraId="522E3031">
      <w:pPr>
        <w:pStyle w:val="16"/>
        <w:spacing w:after="40" w:line="269" w:lineRule="auto"/>
      </w:pPr>
      <w:r>
        <w:rPr>
          <w:rFonts w:ascii="微软雅黑" w:hAnsi="微软雅黑" w:eastAsia="微软雅黑"/>
          <w:b w:val="0"/>
          <w:color w:val="222222"/>
          <w:sz w:val="18"/>
        </w:rPr>
        <w:t>隐身只降低普通敌人的选敌优先级；Boss、必中技能和范围技能不受影响。</w:t>
      </w:r>
    </w:p>
    <w:p w14:paraId="18B2E97D">
      <w:pPr>
        <w:pStyle w:val="16"/>
        <w:spacing w:after="40" w:line="269" w:lineRule="auto"/>
      </w:pPr>
      <w:r>
        <w:rPr>
          <w:rFonts w:ascii="微软雅黑" w:hAnsi="微软雅黑" w:eastAsia="微软雅黑"/>
          <w:b w:val="0"/>
          <w:color w:val="222222"/>
          <w:sz w:val="18"/>
        </w:rPr>
        <w:t>`双刀断影` 固定造成 2 次斩击，每次独立进行背刺判定。侧翼条件读取战前锁定侧翼。</w:t>
      </w:r>
    </w:p>
    <w:p w14:paraId="5A723A38">
      <w:r>
        <w:br w:type="page"/>
      </w:r>
    </w:p>
    <w:p w14:paraId="518958F0">
      <w:pPr>
        <w:spacing w:before="200" w:after="100"/>
      </w:pPr>
      <w:r>
        <w:rPr>
          <w:rFonts w:ascii="微软雅黑" w:hAnsi="微软雅黑" w:eastAsia="微软雅黑"/>
          <w:b/>
          <w:color w:val="1F4D78"/>
          <w:sz w:val="30"/>
        </w:rPr>
        <w:t>黄忠  |  职业：射</w:t>
      </w:r>
    </w:p>
    <w:tbl>
      <w:tblPr>
        <w:tblStyle w:val="33"/>
        <w:tblW w:w="1286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4"/>
        <w:gridCol w:w="10204"/>
      </w:tblGrid>
      <w:tr w14:paraId="612134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71DE6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1F4D78"/>
                <w:sz w:val="17"/>
              </w:rPr>
              <w:t>定位</w:t>
            </w:r>
          </w:p>
        </w:tc>
        <w:tc>
          <w:tcPr>
            <w:tcW w:w="102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061CE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守位蓄势的神射老将。</w:t>
            </w:r>
          </w:p>
        </w:tc>
      </w:tr>
      <w:tr w14:paraId="12D3A8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B7E49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1F4D78"/>
                <w:sz w:val="17"/>
              </w:rPr>
              <w:t>实现前缀</w:t>
            </w:r>
          </w:p>
        </w:tc>
        <w:tc>
          <w:tcPr>
            <w:tcW w:w="102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76030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huangzhong</w:t>
            </w:r>
          </w:p>
        </w:tc>
      </w:tr>
    </w:tbl>
    <w:p w14:paraId="5BAF06FF">
      <w:pPr>
        <w:spacing w:before="120" w:after="100"/>
      </w:pPr>
      <w:r>
        <w:rPr>
          <w:rFonts w:ascii="微软雅黑" w:hAnsi="微软雅黑" w:eastAsia="微软雅黑"/>
          <w:b/>
          <w:color w:val="1F4D78"/>
          <w:sz w:val="21"/>
        </w:rPr>
        <w:t>核心机制：蓄势</w:t>
      </w:r>
    </w:p>
    <w:tbl>
      <w:tblPr>
        <w:tblStyle w:val="32"/>
        <w:tblW w:w="12869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69"/>
      </w:tblGrid>
      <w:tr w14:paraId="1F0D48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69" w:type="dxa"/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E2282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黄忠位于后排 `7/8/9` 时，普攻命中获得 1 层蓄势。</w:t>
            </w: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蓄势最多 3 层。</w:t>
            </w: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受到近战伤害或离开后排时失去蓄势。</w:t>
            </w: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主动技能可消耗蓄势获得强化。</w:t>
            </w:r>
          </w:p>
        </w:tc>
      </w:tr>
    </w:tbl>
    <w:p w14:paraId="124BCE53">
      <w:pPr>
        <w:spacing w:before="120" w:after="100"/>
      </w:pPr>
      <w:r>
        <w:rPr>
          <w:rFonts w:ascii="微软雅黑" w:hAnsi="微软雅黑" w:eastAsia="微软雅黑"/>
          <w:b/>
          <w:color w:val="1F4D78"/>
          <w:sz w:val="21"/>
        </w:rPr>
        <w:t>技能实现</w:t>
      </w:r>
    </w:p>
    <w:tbl>
      <w:tblPr>
        <w:tblStyle w:val="33"/>
        <w:tblW w:w="1286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8"/>
        <w:gridCol w:w="623"/>
        <w:gridCol w:w="1247"/>
        <w:gridCol w:w="2381"/>
        <w:gridCol w:w="1757"/>
        <w:gridCol w:w="6151"/>
      </w:tblGrid>
      <w:tr w14:paraId="2A8D6F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740B1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6"/>
              </w:rPr>
              <w:t>阶段</w:t>
            </w:r>
          </w:p>
        </w:tc>
        <w:tc>
          <w:tcPr>
            <w:tcW w:w="623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55E7A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6"/>
              </w:rPr>
              <w:t>类型</w:t>
            </w:r>
          </w:p>
        </w:tc>
        <w:tc>
          <w:tcPr>
            <w:tcW w:w="124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949BF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6"/>
              </w:rPr>
              <w:t>技能</w:t>
            </w:r>
          </w:p>
        </w:tc>
        <w:tc>
          <w:tcPr>
            <w:tcW w:w="238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92A90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6"/>
              </w:rPr>
              <w:t>技能 ID</w:t>
            </w:r>
          </w:p>
        </w:tc>
        <w:tc>
          <w:tcPr>
            <w:tcW w:w="175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93244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6"/>
              </w:rPr>
              <w:t>目标 / 卡池</w:t>
            </w:r>
          </w:p>
        </w:tc>
        <w:tc>
          <w:tcPr>
            <w:tcW w:w="615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252A9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6"/>
              </w:rPr>
              <w:t>效果与实现规则</w:t>
            </w:r>
          </w:p>
        </w:tc>
      </w:tr>
      <w:tr w14:paraId="44F0F5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4116F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阶段1</w:t>
            </w:r>
          </w:p>
        </w:tc>
        <w:tc>
          <w:tcPr>
            <w:tcW w:w="6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5F1A3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主动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A2514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定军箭</w:t>
            </w:r>
          </w:p>
        </w:tc>
        <w:tc>
          <w:tcPr>
            <w:tcW w:w="23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41BC8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huangzhong_dingjun_jian</w:t>
            </w:r>
          </w:p>
        </w:tc>
        <w:tc>
          <w:tcPr>
            <w:tcW w:w="17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D9B9A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current target consume charge 1</w:t>
            </w: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进入卡池</w:t>
            </w:r>
          </w:p>
        </w:tc>
        <w:tc>
          <w:tcPr>
            <w:tcW w:w="61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CAFB0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射击当前目标，造成伤害。若黄忠拥有蓄势，消耗 1 层蓄势，使本次伤害提高，并短暂降低目标攻击速度。</w:t>
            </w:r>
          </w:p>
        </w:tc>
      </w:tr>
      <w:tr w14:paraId="55BE0E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A8C24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阶段1</w:t>
            </w:r>
          </w:p>
        </w:tc>
        <w:tc>
          <w:tcPr>
            <w:tcW w:w="6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4DC9D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被动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F4216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老弓稳手</w:t>
            </w:r>
          </w:p>
        </w:tc>
        <w:tc>
          <w:tcPr>
            <w:tcW w:w="23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97604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huangzhong_laogong_wenshou</w:t>
            </w:r>
          </w:p>
        </w:tc>
        <w:tc>
          <w:tcPr>
            <w:tcW w:w="17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2757E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back row charge loop</w:t>
            </w: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不进卡池</w:t>
            </w:r>
          </w:p>
        </w:tc>
        <w:tc>
          <w:tcPr>
            <w:tcW w:w="61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D9070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黄忠位于后排时，普攻速度提高。黄忠普攻命中会获得蓄势，最多 3 层；受到近战伤害或离开后排时失去蓄势。</w:t>
            </w:r>
          </w:p>
        </w:tc>
      </w:tr>
      <w:tr w14:paraId="1CFECA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E85D4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阶段2</w:t>
            </w:r>
          </w:p>
        </w:tc>
        <w:tc>
          <w:tcPr>
            <w:tcW w:w="6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D2DC1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主动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B4B60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穿云贯阵</w:t>
            </w:r>
          </w:p>
        </w:tc>
        <w:tc>
          <w:tcPr>
            <w:tcW w:w="23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8308B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huangzhong_chuanyun_guanzhen</w:t>
            </w:r>
          </w:p>
        </w:tc>
        <w:tc>
          <w:tcPr>
            <w:tcW w:w="17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7D925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current lane path prefer leader</w:t>
            </w: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进入卡池</w:t>
            </w:r>
          </w:p>
        </w:tc>
        <w:tc>
          <w:tcPr>
            <w:tcW w:w="61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E1B8B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向当前一路射出穿透箭，对路径上的敌人造成伤害。若黄忠拥有蓄势，消耗 1 层蓄势提高本次伤害；命中队长或精英时，使其攻击降低。</w:t>
            </w:r>
          </w:p>
        </w:tc>
      </w:tr>
      <w:tr w14:paraId="025C48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26B4C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阶段2</w:t>
            </w:r>
          </w:p>
        </w:tc>
        <w:tc>
          <w:tcPr>
            <w:tcW w:w="6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39813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被动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A5D12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守位神弓</w:t>
            </w:r>
          </w:p>
        </w:tc>
        <w:tc>
          <w:tcPr>
            <w:tcW w:w="23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3DBC7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huangzhong_shouwei_shengong</w:t>
            </w:r>
          </w:p>
        </w:tc>
        <w:tc>
          <w:tcPr>
            <w:tcW w:w="17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3834A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back row ranged reduce charge keep</w:t>
            </w: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不进卡池</w:t>
            </w:r>
          </w:p>
        </w:tc>
        <w:tc>
          <w:tcPr>
            <w:tcW w:w="61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D1FA4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黄忠位于后排时，受到的远程伤害降低。若黄忠一段时间内未受到近战伤害，下一次主动技能至少保留 1 层蓄势。</w:t>
            </w:r>
          </w:p>
        </w:tc>
      </w:tr>
      <w:tr w14:paraId="2B9BE3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6C38E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阶段3</w:t>
            </w:r>
          </w:p>
        </w:tc>
        <w:tc>
          <w:tcPr>
            <w:tcW w:w="6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6AF26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主动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9CAD1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百步穿杨</w:t>
            </w:r>
          </w:p>
        </w:tc>
        <w:tc>
          <w:tcPr>
            <w:tcW w:w="23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72351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huangzhong_baibu_chuanyang</w:t>
            </w:r>
          </w:p>
        </w:tc>
        <w:tc>
          <w:tcPr>
            <w:tcW w:w="17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BBFBA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lowest hp enemy leader or elite</w:t>
            </w: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进入卡池</w:t>
            </w:r>
          </w:p>
        </w:tc>
        <w:tc>
          <w:tcPr>
            <w:tcW w:w="61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35FA2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瞄准敌方生命比例最低的队长或精英，造成高额伤害。释放时消耗全部蓄势，每层蓄势都会提高本次伤害。若目标正在释放技能，则打断其释放。</w:t>
            </w:r>
          </w:p>
        </w:tc>
      </w:tr>
      <w:tr w14:paraId="2D84F7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27B2D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阶段3</w:t>
            </w:r>
          </w:p>
        </w:tc>
        <w:tc>
          <w:tcPr>
            <w:tcW w:w="6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48FDE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被动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CF002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箭阵老将</w:t>
            </w:r>
          </w:p>
        </w:tc>
        <w:tc>
          <w:tcPr>
            <w:tcW w:w="23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30045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huangzhong_jianzhen_laojiang</w:t>
            </w:r>
          </w:p>
        </w:tc>
        <w:tc>
          <w:tcPr>
            <w:tcW w:w="17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5CD4E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own ranged soldiers</w:t>
            </w: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不进卡池</w:t>
            </w:r>
          </w:p>
        </w:tc>
        <w:tc>
          <w:tcPr>
            <w:tcW w:w="61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CC3A6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黄忠统率的远程小兵攻速提高。黄忠蓄势达到上限时，远程小兵对敌方小兵造成的伤害进一步提高。</w:t>
            </w:r>
          </w:p>
        </w:tc>
      </w:tr>
    </w:tbl>
    <w:p>
      <w:pPr>
        <w:pStyle w:val="6"/>
      </w:pPr>
      <w:r>
        <w:rPr>
          <w:rFonts w:ascii="Microsoft YaHei" w:hAnsi="Microsoft YaHei" w:eastAsia="Microsoft YaHei"/>
          <w:b/>
          <w:sz w:val="20"/>
        </w:rPr>
        <w:t>游戏内简短描述建议</w:t>
      </w:r>
    </w:p>
    <w:tbl>
      <w:tblPr>
        <w:tblStyle w:val="33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94"/>
        <w:gridCol w:w="4694"/>
        <w:gridCol w:w="4694"/>
      </w:tblGrid>
      <w:tr>
        <w:tc>
          <w:tcPr>
            <w:tcW w:type="dxa" w:w="1152"/>
            <w:shd w:fill="D9EAF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阶段</w:t>
            </w:r>
          </w:p>
        </w:tc>
        <w:tc>
          <w:tcPr>
            <w:tcW w:type="dxa" w:w="2015"/>
            <w:shd w:fill="D9EAF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技能</w:t>
            </w:r>
          </w:p>
        </w:tc>
        <w:tc>
          <w:tcPr>
            <w:tcW w:type="dxa" w:w="6048"/>
            <w:shd w:fill="D9EAF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游戏内简短描述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阶段1</w:t>
            </w:r>
          </w:p>
        </w:tc>
        <w:tc>
          <w:tcPr>
            <w:tcW w:type="dxa" w:w="2015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定军箭</w:t>
            </w:r>
          </w:p>
        </w:tc>
        <w:tc>
          <w:tcPr>
            <w:tcW w:type="dxa" w:w="6048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射击当前目标；消耗 1 层蓄势时提高伤害，并短暂降低目标攻速。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阶段1</w:t>
            </w:r>
          </w:p>
        </w:tc>
        <w:tc>
          <w:tcPr>
            <w:tcW w:type="dxa" w:w="2015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老弓稳手</w:t>
            </w:r>
          </w:p>
        </w:tc>
        <w:tc>
          <w:tcPr>
            <w:tcW w:type="dxa" w:w="6048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后排时普攻速度提高；普攻命中获得蓄势，最多 3 层。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阶段2</w:t>
            </w:r>
          </w:p>
        </w:tc>
        <w:tc>
          <w:tcPr>
            <w:tcW w:type="dxa" w:w="2015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穿云贯阵</w:t>
            </w:r>
          </w:p>
        </w:tc>
        <w:tc>
          <w:tcPr>
            <w:tcW w:type="dxa" w:w="6048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穿透当前一路敌人；消耗 1 层蓄势提高伤害，命中队长/精英时降低其攻击。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阶段2</w:t>
            </w:r>
          </w:p>
        </w:tc>
        <w:tc>
          <w:tcPr>
            <w:tcW w:type="dxa" w:w="2015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守位神弓</w:t>
            </w:r>
          </w:p>
        </w:tc>
        <w:tc>
          <w:tcPr>
            <w:tcW w:type="dxa" w:w="6048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后排时远程受伤降低；一段时间未受近战伤害时，主动技能至少保留 1 层蓄势。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阶段3</w:t>
            </w:r>
          </w:p>
        </w:tc>
        <w:tc>
          <w:tcPr>
            <w:tcW w:type="dxa" w:w="2015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百步穿杨</w:t>
            </w:r>
          </w:p>
        </w:tc>
        <w:tc>
          <w:tcPr>
            <w:tcW w:type="dxa" w:w="6048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瞄准低血队长/精英，消耗全部蓄势；每层蓄势提高伤害，并可打断技能。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阶段3</w:t>
            </w:r>
          </w:p>
        </w:tc>
        <w:tc>
          <w:tcPr>
            <w:tcW w:type="dxa" w:w="2015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箭阵老将</w:t>
            </w:r>
          </w:p>
        </w:tc>
        <w:tc>
          <w:tcPr>
            <w:tcW w:type="dxa" w:w="6048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黄忠远程小兵攻速提高；蓄势满层时，小兵对敌方小兵伤害提高。</w:t>
            </w:r>
          </w:p>
        </w:tc>
      </w:tr>
    </w:tbl>
    <w:p w14:paraId="199F148B">
      <w:pPr>
        <w:spacing w:before="120" w:after="100"/>
      </w:pPr>
      <w:r>
        <w:rPr>
          <w:rFonts w:ascii="微软雅黑" w:hAnsi="微软雅黑" w:eastAsia="微软雅黑"/>
          <w:b/>
          <w:color w:val="1F4D78"/>
          <w:sz w:val="21"/>
        </w:rPr>
        <w:t>特殊实现约束</w:t>
      </w:r>
    </w:p>
    <w:p w14:paraId="129E05FA">
      <w:pPr>
        <w:pStyle w:val="16"/>
        <w:spacing w:after="40" w:line="269" w:lineRule="auto"/>
      </w:pPr>
      <w:r>
        <w:rPr>
          <w:rFonts w:ascii="微软雅黑" w:hAnsi="微软雅黑" w:eastAsia="微软雅黑"/>
          <w:b w:val="0"/>
          <w:color w:val="222222"/>
          <w:sz w:val="18"/>
        </w:rPr>
        <w:t>后排条件只读取本波次战前锁定站位 `7/8/9`；战斗移动不会清空蓄势。</w:t>
      </w:r>
    </w:p>
    <w:p w14:paraId="6E71EB20">
      <w:pPr>
        <w:pStyle w:val="16"/>
        <w:spacing w:after="40" w:line="269" w:lineRule="auto"/>
      </w:pPr>
      <w:r>
        <w:rPr>
          <w:rFonts w:ascii="微软雅黑" w:hAnsi="微软雅黑" w:eastAsia="微软雅黑"/>
          <w:b w:val="0"/>
          <w:color w:val="222222"/>
          <w:sz w:val="18"/>
        </w:rPr>
        <w:t>蓄势最多 3 层；受到近战伤害时清空。</w:t>
      </w:r>
    </w:p>
    <w:p w14:paraId="1F2A1F6E">
      <w:pPr>
        <w:pStyle w:val="16"/>
        <w:spacing w:after="40" w:line="269" w:lineRule="auto"/>
      </w:pPr>
      <w:r>
        <w:rPr>
          <w:rFonts w:ascii="微软雅黑" w:hAnsi="微软雅黑" w:eastAsia="微软雅黑"/>
          <w:b w:val="0"/>
          <w:color w:val="222222"/>
          <w:sz w:val="18"/>
        </w:rPr>
        <w:t>`穿云贯阵` 只作用当前一路，不跨路；`百步穿杨` 可打断队长或精英的技能释放。</w:t>
      </w:r>
    </w:p>
    <w:p w14:paraId="7F1F7900">
      <w:pPr>
        <w:pStyle w:val="16"/>
        <w:spacing w:after="40" w:line="269" w:lineRule="auto"/>
      </w:pPr>
      <w:r>
        <w:rPr>
          <w:rFonts w:ascii="微软雅黑" w:hAnsi="微软雅黑" w:eastAsia="微软雅黑"/>
          <w:b w:val="0"/>
          <w:color w:val="222222"/>
          <w:sz w:val="18"/>
        </w:rPr>
        <w:t>`箭阵老将` 不改变远程小兵目标，只调整其攻速和对小兵伤害。</w:t>
      </w:r>
    </w:p>
    <w:p w14:paraId="50CD36A2">
      <w:r>
        <w:br w:type="page"/>
      </w:r>
    </w:p>
    <w:p w14:paraId="60CFD93E">
      <w:pPr>
        <w:spacing w:before="200" w:after="100"/>
      </w:pPr>
      <w:r>
        <w:rPr>
          <w:rFonts w:ascii="微软雅黑" w:hAnsi="微软雅黑" w:eastAsia="微软雅黑"/>
          <w:b/>
          <w:color w:val="1F4D78"/>
          <w:sz w:val="30"/>
        </w:rPr>
        <w:t>诸葛亮  |  职业：法</w:t>
      </w:r>
    </w:p>
    <w:tbl>
      <w:tblPr>
        <w:tblStyle w:val="33"/>
        <w:tblW w:w="1286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4"/>
        <w:gridCol w:w="10204"/>
      </w:tblGrid>
      <w:tr w14:paraId="32E3D4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60DDF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1F4D78"/>
                <w:sz w:val="17"/>
              </w:rPr>
              <w:t>定位</w:t>
            </w:r>
          </w:p>
        </w:tc>
        <w:tc>
          <w:tcPr>
            <w:tcW w:w="102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46B9E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观星蓄谋的阵法军师。</w:t>
            </w:r>
          </w:p>
        </w:tc>
      </w:tr>
      <w:tr w14:paraId="1A69E9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2686F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1F4D78"/>
                <w:sz w:val="17"/>
              </w:rPr>
              <w:t>实现前缀</w:t>
            </w:r>
          </w:p>
        </w:tc>
        <w:tc>
          <w:tcPr>
            <w:tcW w:w="102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77F55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zhugeliang</w:t>
            </w:r>
          </w:p>
        </w:tc>
      </w:tr>
    </w:tbl>
    <w:p w14:paraId="09D95FD4">
      <w:pPr>
        <w:spacing w:before="120" w:after="100"/>
      </w:pPr>
      <w:r>
        <w:rPr>
          <w:rFonts w:ascii="微软雅黑" w:hAnsi="微软雅黑" w:eastAsia="微软雅黑"/>
          <w:b/>
          <w:color w:val="1F4D78"/>
          <w:sz w:val="21"/>
        </w:rPr>
        <w:t>核心机制：谋略</w:t>
      </w:r>
    </w:p>
    <w:tbl>
      <w:tblPr>
        <w:tblStyle w:val="32"/>
        <w:tblW w:w="12869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69"/>
      </w:tblGrid>
      <w:tr w14:paraId="2BBB5D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69" w:type="dxa"/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71226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诸葛亮位于后排时，每 4 秒获得 1 层谋略。</w:t>
            </w: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谋略最多 3 层。</w:t>
            </w: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诸葛亮受到近战伤害时，失去 1 层谋略。</w:t>
            </w: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诸葛亮离开后排时，谋略清空。</w:t>
            </w: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主动技能可消耗谋略获得强化。</w:t>
            </w:r>
          </w:p>
        </w:tc>
      </w:tr>
    </w:tbl>
    <w:p w14:paraId="5290FF43">
      <w:pPr>
        <w:spacing w:before="120" w:after="100"/>
      </w:pPr>
      <w:r>
        <w:rPr>
          <w:rFonts w:ascii="微软雅黑" w:hAnsi="微软雅黑" w:eastAsia="微软雅黑"/>
          <w:b/>
          <w:color w:val="1F4D78"/>
          <w:sz w:val="21"/>
        </w:rPr>
        <w:t>技能实现</w:t>
      </w:r>
    </w:p>
    <w:tbl>
      <w:tblPr>
        <w:tblStyle w:val="33"/>
        <w:tblW w:w="1286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8"/>
        <w:gridCol w:w="623"/>
        <w:gridCol w:w="1247"/>
        <w:gridCol w:w="2381"/>
        <w:gridCol w:w="1757"/>
        <w:gridCol w:w="6151"/>
      </w:tblGrid>
      <w:tr w14:paraId="736EDB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ABFA7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6"/>
              </w:rPr>
              <w:t>阶段</w:t>
            </w:r>
          </w:p>
        </w:tc>
        <w:tc>
          <w:tcPr>
            <w:tcW w:w="623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B885B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6"/>
              </w:rPr>
              <w:t>类型</w:t>
            </w:r>
          </w:p>
        </w:tc>
        <w:tc>
          <w:tcPr>
            <w:tcW w:w="124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577FF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6"/>
              </w:rPr>
              <w:t>技能</w:t>
            </w:r>
          </w:p>
        </w:tc>
        <w:tc>
          <w:tcPr>
            <w:tcW w:w="238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2E3A3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6"/>
              </w:rPr>
              <w:t>技能 ID</w:t>
            </w:r>
          </w:p>
        </w:tc>
        <w:tc>
          <w:tcPr>
            <w:tcW w:w="175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395DF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6"/>
              </w:rPr>
              <w:t>目标 / 卡池</w:t>
            </w:r>
          </w:p>
        </w:tc>
        <w:tc>
          <w:tcPr>
            <w:tcW w:w="615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261E9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6"/>
              </w:rPr>
              <w:t>效果与实现规则</w:t>
            </w:r>
          </w:p>
        </w:tc>
      </w:tr>
      <w:tr w14:paraId="75BA2D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023F1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阶段1</w:t>
            </w:r>
          </w:p>
        </w:tc>
        <w:tc>
          <w:tcPr>
            <w:tcW w:w="6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945D0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主动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514AA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八卦阵</w:t>
            </w:r>
          </w:p>
        </w:tc>
        <w:tc>
          <w:tcPr>
            <w:tcW w:w="23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AB586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zhugeliang_bagua_zhen</w:t>
            </w:r>
          </w:p>
        </w:tc>
        <w:tc>
          <w:tcPr>
            <w:tcW w:w="17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F004A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current target area max 4 attack reduce</w:t>
            </w: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进入卡池</w:t>
            </w:r>
          </w:p>
        </w:tc>
        <w:tc>
          <w:tcPr>
            <w:tcW w:w="61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CD5CA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诸葛亮在当前目标区域布下八卦阵，对区域内最多 4 个敌人造成法术伤害，并使其攻击降低 3 秒。若诸葛亮拥有谋略，消耗 1 层谋略，使本次伤害提高。</w:t>
            </w:r>
          </w:p>
        </w:tc>
      </w:tr>
      <w:tr w14:paraId="79E283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76E73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阶段1</w:t>
            </w:r>
          </w:p>
        </w:tc>
        <w:tc>
          <w:tcPr>
            <w:tcW w:w="6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150DF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被动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5A04F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观星</w:t>
            </w:r>
          </w:p>
        </w:tc>
        <w:tc>
          <w:tcPr>
            <w:tcW w:w="23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ECA22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zhugeliang_guanxing</w:t>
            </w:r>
          </w:p>
        </w:tc>
        <w:tc>
          <w:tcPr>
            <w:tcW w:w="17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9338C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back row gain moulue</w:t>
            </w: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不进卡池</w:t>
            </w:r>
          </w:p>
        </w:tc>
        <w:tc>
          <w:tcPr>
            <w:tcW w:w="61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07B17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诸葛亮位于后排时，每 4 秒获得 1 层谋略，最多 3 层。受到近战伤害或离开后排时失去谋略。</w:t>
            </w:r>
          </w:p>
        </w:tc>
      </w:tr>
      <w:tr w14:paraId="336C7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08612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阶段2</w:t>
            </w:r>
          </w:p>
        </w:tc>
        <w:tc>
          <w:tcPr>
            <w:tcW w:w="6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185D8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主动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70D56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借东风</w:t>
            </w:r>
          </w:p>
        </w:tc>
        <w:tc>
          <w:tcPr>
            <w:tcW w:w="23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FA05A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zhugeliang_jie_dongfeng</w:t>
            </w:r>
          </w:p>
        </w:tc>
        <w:tc>
          <w:tcPr>
            <w:tcW w:w="17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91966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current lane max 5 slow</w:t>
            </w: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进入卡池</w:t>
            </w:r>
          </w:p>
        </w:tc>
        <w:tc>
          <w:tcPr>
            <w:tcW w:w="61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801B3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诸葛亮引风攻击当前一路最多 5 个敌人，造成法术伤害。若诸葛亮拥有谋略，消耗 1 层谋略，使本技能额外降低目标移动速度 3 秒。</w:t>
            </w:r>
          </w:p>
        </w:tc>
      </w:tr>
      <w:tr w14:paraId="77E0AB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0B2F1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阶段2</w:t>
            </w:r>
          </w:p>
        </w:tc>
        <w:tc>
          <w:tcPr>
            <w:tcW w:w="6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D40DF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被动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44C5D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羽扇纶巾</w:t>
            </w:r>
          </w:p>
        </w:tc>
        <w:tc>
          <w:tcPr>
            <w:tcW w:w="23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5CCBA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zhugeliang_yushan_lunjin</w:t>
            </w:r>
          </w:p>
        </w:tc>
        <w:tc>
          <w:tcPr>
            <w:tcW w:w="17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59E05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back row ranged reduce moulue magic damage</w:t>
            </w: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不进卡池</w:t>
            </w:r>
          </w:p>
        </w:tc>
        <w:tc>
          <w:tcPr>
            <w:tcW w:w="61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E0D15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诸葛亮位于后排时，受到的远程伤害降低 12%。诸葛亮拥有谋略时，主动技能造成的法术伤害提高 8%。</w:t>
            </w:r>
          </w:p>
        </w:tc>
      </w:tr>
      <w:tr w14:paraId="16740E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8248B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阶段3</w:t>
            </w:r>
          </w:p>
        </w:tc>
        <w:tc>
          <w:tcPr>
            <w:tcW w:w="6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6C429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主动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04CB4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八阵定军</w:t>
            </w:r>
          </w:p>
        </w:tc>
        <w:tc>
          <w:tcPr>
            <w:tcW w:w="23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AC77A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zhugeliang_bazhen_dingjun</w:t>
            </w:r>
          </w:p>
        </w:tc>
        <w:tc>
          <w:tcPr>
            <w:tcW w:w="17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1E037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current target area max 4 stun</w:t>
            </w: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进入卡池</w:t>
            </w:r>
          </w:p>
        </w:tc>
        <w:tc>
          <w:tcPr>
            <w:tcW w:w="61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A0A72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诸葛亮展开八阵图，攻击当前目标区域内最多 4 个敌人，造成法术伤害并眩晕 1 秒。释放时消耗全部谋略，每层谋略都会提高本次伤害。</w:t>
            </w:r>
          </w:p>
        </w:tc>
      </w:tr>
      <w:tr w14:paraId="0D2FE1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C38A3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阶段3</w:t>
            </w:r>
          </w:p>
        </w:tc>
        <w:tc>
          <w:tcPr>
            <w:tcW w:w="6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DA91E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被动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829B9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空城</w:t>
            </w:r>
          </w:p>
        </w:tc>
        <w:tc>
          <w:tcPr>
            <w:tcW w:w="23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1E86B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zhugeliang_kongcheng</w:t>
            </w:r>
          </w:p>
        </w:tc>
        <w:tc>
          <w:tcPr>
            <w:tcW w:w="17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7F571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low hp shield gain moulue</w:t>
            </w: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不进卡池</w:t>
            </w:r>
          </w:p>
        </w:tc>
        <w:tc>
          <w:tcPr>
            <w:tcW w:w="61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8D28C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诸葛亮生命低于 35% 时，获得护盾，并立即获得 1 层谋略。该效果有 12 秒内置冷却。</w:t>
            </w:r>
          </w:p>
        </w:tc>
      </w:tr>
    </w:tbl>
    <w:p>
      <w:pPr>
        <w:pStyle w:val="6"/>
      </w:pPr>
      <w:r>
        <w:rPr>
          <w:rFonts w:ascii="Microsoft YaHei" w:hAnsi="Microsoft YaHei" w:eastAsia="Microsoft YaHei"/>
          <w:b/>
          <w:sz w:val="20"/>
        </w:rPr>
        <w:t>游戏内简短描述建议</w:t>
      </w:r>
    </w:p>
    <w:tbl>
      <w:tblPr>
        <w:tblStyle w:val="33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94"/>
        <w:gridCol w:w="4694"/>
        <w:gridCol w:w="4694"/>
      </w:tblGrid>
      <w:tr>
        <w:tc>
          <w:tcPr>
            <w:tcW w:type="dxa" w:w="1152"/>
            <w:shd w:fill="D9EAF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阶段</w:t>
            </w:r>
          </w:p>
        </w:tc>
        <w:tc>
          <w:tcPr>
            <w:tcW w:type="dxa" w:w="2015"/>
            <w:shd w:fill="D9EAF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技能</w:t>
            </w:r>
          </w:p>
        </w:tc>
        <w:tc>
          <w:tcPr>
            <w:tcW w:type="dxa" w:w="6048"/>
            <w:shd w:fill="D9EAF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游戏内简短描述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阶段1</w:t>
            </w:r>
          </w:p>
        </w:tc>
        <w:tc>
          <w:tcPr>
            <w:tcW w:type="dxa" w:w="2015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八卦阵</w:t>
            </w:r>
          </w:p>
        </w:tc>
        <w:tc>
          <w:tcPr>
            <w:tcW w:type="dxa" w:w="6048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攻击当前区域最多 4 名敌人并降低攻击 3 秒；消耗 1 层谋略时提高伤害。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阶段1</w:t>
            </w:r>
          </w:p>
        </w:tc>
        <w:tc>
          <w:tcPr>
            <w:tcW w:type="dxa" w:w="2015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观星</w:t>
            </w:r>
          </w:p>
        </w:tc>
        <w:tc>
          <w:tcPr>
            <w:tcW w:type="dxa" w:w="6048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后排时每 4 秒获得 1 层谋略，最多 3 层。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阶段2</w:t>
            </w:r>
          </w:p>
        </w:tc>
        <w:tc>
          <w:tcPr>
            <w:tcW w:type="dxa" w:w="2015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借东风</w:t>
            </w:r>
          </w:p>
        </w:tc>
        <w:tc>
          <w:tcPr>
            <w:tcW w:type="dxa" w:w="6048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攻击当前一路最多 5 名敌人；消耗 1 层谋略时额外降低目标移速 3 秒。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阶段2</w:t>
            </w:r>
          </w:p>
        </w:tc>
        <w:tc>
          <w:tcPr>
            <w:tcW w:type="dxa" w:w="2015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羽扇纶巾</w:t>
            </w:r>
          </w:p>
        </w:tc>
        <w:tc>
          <w:tcPr>
            <w:tcW w:type="dxa" w:w="6048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后排时远程受伤 -12%；拥有谋略时主动法术伤害 +8%。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阶段3</w:t>
            </w:r>
          </w:p>
        </w:tc>
        <w:tc>
          <w:tcPr>
            <w:tcW w:type="dxa" w:w="2015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八阵定军</w:t>
            </w:r>
          </w:p>
        </w:tc>
        <w:tc>
          <w:tcPr>
            <w:tcW w:type="dxa" w:w="6048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攻击当前区域最多 4 名敌人并眩晕 1 秒；消耗全部谋略提高伤害。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阶段3</w:t>
            </w:r>
          </w:p>
        </w:tc>
        <w:tc>
          <w:tcPr>
            <w:tcW w:type="dxa" w:w="2015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空城</w:t>
            </w:r>
          </w:p>
        </w:tc>
        <w:tc>
          <w:tcPr>
            <w:tcW w:type="dxa" w:w="6048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生命低于 35% 时获得护盾并获得 1 层谋略，12 秒冷却。</w:t>
            </w:r>
          </w:p>
        </w:tc>
      </w:tr>
    </w:tbl>
    <w:p w14:paraId="54CD0C83">
      <w:pPr>
        <w:spacing w:before="120" w:after="100"/>
      </w:pPr>
      <w:r>
        <w:rPr>
          <w:rFonts w:ascii="微软雅黑" w:hAnsi="微软雅黑" w:eastAsia="微软雅黑"/>
          <w:b/>
          <w:color w:val="1F4D78"/>
          <w:sz w:val="21"/>
        </w:rPr>
        <w:t>特殊实现约束</w:t>
      </w:r>
    </w:p>
    <w:p w14:paraId="02006E9E">
      <w:pPr>
        <w:pStyle w:val="16"/>
        <w:spacing w:after="40" w:line="269" w:lineRule="auto"/>
      </w:pPr>
      <w:r>
        <w:rPr>
          <w:rFonts w:ascii="微软雅黑" w:hAnsi="微软雅黑" w:eastAsia="微软雅黑"/>
          <w:b w:val="0"/>
          <w:color w:val="222222"/>
          <w:sz w:val="18"/>
        </w:rPr>
        <w:t>谋略：战前锁定在后排 `7/8/9` 时，每 4 秒获得 1 层，最多 3 层；受到近战伤害时失去 1 层。战斗移动不会清空谋略。</w:t>
      </w:r>
    </w:p>
    <w:p w14:paraId="22E03B94">
      <w:pPr>
        <w:pStyle w:val="16"/>
        <w:spacing w:after="40" w:line="269" w:lineRule="auto"/>
      </w:pPr>
      <w:r>
        <w:rPr>
          <w:rFonts w:ascii="微软雅黑" w:hAnsi="微软雅黑" w:eastAsia="微软雅黑"/>
          <w:b w:val="0"/>
          <w:color w:val="222222"/>
          <w:sz w:val="18"/>
        </w:rPr>
        <w:t>`八卦阵`、`八阵定军` 为当前目标区域技能；`借东风` 为当前一路技能，均不跨路。</w:t>
      </w:r>
    </w:p>
    <w:p w14:paraId="25F49045">
      <w:pPr>
        <w:pStyle w:val="16"/>
        <w:spacing w:after="40" w:line="269" w:lineRule="auto"/>
      </w:pPr>
      <w:r>
        <w:rPr>
          <w:rFonts w:ascii="微软雅黑" w:hAnsi="微软雅黑" w:eastAsia="微软雅黑"/>
          <w:b w:val="0"/>
          <w:color w:val="222222"/>
          <w:sz w:val="18"/>
        </w:rPr>
        <w:t>眩晕、打断等控制对 Boss 按 Boss 抗性和关键阶段免疫规则结算。</w:t>
      </w:r>
    </w:p>
    <w:p w14:paraId="2AD1936F">
      <w:r>
        <w:br w:type="page"/>
      </w:r>
    </w:p>
    <w:p w14:paraId="36DCA564">
      <w:pPr>
        <w:spacing w:before="200" w:after="100"/>
      </w:pPr>
      <w:r>
        <w:rPr>
          <w:rFonts w:ascii="微软雅黑" w:hAnsi="微软雅黑" w:eastAsia="微软雅黑"/>
          <w:b/>
          <w:color w:val="1F4D78"/>
          <w:sz w:val="30"/>
        </w:rPr>
        <w:t>赵云  |  职业：战</w:t>
      </w:r>
    </w:p>
    <w:tbl>
      <w:tblPr>
        <w:tblStyle w:val="33"/>
        <w:tblW w:w="1286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4"/>
        <w:gridCol w:w="10204"/>
      </w:tblGrid>
      <w:tr w14:paraId="2E883E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D22D2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1F4D78"/>
                <w:sz w:val="17"/>
              </w:rPr>
              <w:t>定位</w:t>
            </w:r>
          </w:p>
        </w:tc>
        <w:tc>
          <w:tcPr>
            <w:tcW w:w="102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0B6D1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高机动游龙敏将。</w:t>
            </w:r>
          </w:p>
        </w:tc>
      </w:tr>
      <w:tr w14:paraId="6D575D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CCE36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1F4D78"/>
                <w:sz w:val="17"/>
              </w:rPr>
              <w:t>实现前缀</w:t>
            </w:r>
          </w:p>
        </w:tc>
        <w:tc>
          <w:tcPr>
            <w:tcW w:w="102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D15F2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zhaoyun</w:t>
            </w:r>
          </w:p>
        </w:tc>
      </w:tr>
    </w:tbl>
    <w:p w14:paraId="35259388">
      <w:pPr>
        <w:spacing w:before="120" w:after="100"/>
      </w:pPr>
      <w:r>
        <w:rPr>
          <w:rFonts w:ascii="微软雅黑" w:hAnsi="微软雅黑" w:eastAsia="微软雅黑"/>
          <w:b/>
          <w:color w:val="1F4D78"/>
          <w:sz w:val="21"/>
        </w:rPr>
        <w:t>核心机制：游龙</w:t>
      </w:r>
    </w:p>
    <w:tbl>
      <w:tblPr>
        <w:tblStyle w:val="32"/>
        <w:tblW w:w="12869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69"/>
      </w:tblGrid>
      <w:tr w14:paraId="232B73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69" w:type="dxa"/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CFC1C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赵云成功闪避敌方攻击时，获得 1 层游龙。</w:t>
            </w: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游龙最多 3 层。</w:t>
            </w: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主动技能可消耗游龙获得强化。</w:t>
            </w: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游龙来自赵云成功触发闪避，不再有独立“闪身次数”机制。</w:t>
            </w:r>
          </w:p>
        </w:tc>
      </w:tr>
    </w:tbl>
    <w:p w14:paraId="33A4C1CA">
      <w:pPr>
        <w:spacing w:before="120" w:after="100"/>
      </w:pPr>
      <w:r>
        <w:rPr>
          <w:rFonts w:ascii="微软雅黑" w:hAnsi="微软雅黑" w:eastAsia="微软雅黑"/>
          <w:b/>
          <w:color w:val="1F4D78"/>
          <w:sz w:val="21"/>
        </w:rPr>
        <w:t>技能实现</w:t>
      </w:r>
    </w:p>
    <w:tbl>
      <w:tblPr>
        <w:tblStyle w:val="33"/>
        <w:tblW w:w="1286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8"/>
        <w:gridCol w:w="623"/>
        <w:gridCol w:w="1247"/>
        <w:gridCol w:w="2381"/>
        <w:gridCol w:w="1757"/>
        <w:gridCol w:w="6151"/>
      </w:tblGrid>
      <w:tr w14:paraId="32E620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A73B2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6"/>
              </w:rPr>
              <w:t>阶段</w:t>
            </w:r>
          </w:p>
        </w:tc>
        <w:tc>
          <w:tcPr>
            <w:tcW w:w="623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676CD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6"/>
              </w:rPr>
              <w:t>类型</w:t>
            </w:r>
          </w:p>
        </w:tc>
        <w:tc>
          <w:tcPr>
            <w:tcW w:w="124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CABDC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6"/>
              </w:rPr>
              <w:t>技能</w:t>
            </w:r>
          </w:p>
        </w:tc>
        <w:tc>
          <w:tcPr>
            <w:tcW w:w="238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FAF9B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6"/>
              </w:rPr>
              <w:t>技能 ID</w:t>
            </w:r>
          </w:p>
        </w:tc>
        <w:tc>
          <w:tcPr>
            <w:tcW w:w="175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E98E8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6"/>
              </w:rPr>
              <w:t>目标 / 卡池</w:t>
            </w:r>
          </w:p>
        </w:tc>
        <w:tc>
          <w:tcPr>
            <w:tcW w:w="615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9BC72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6"/>
              </w:rPr>
              <w:t>效果与实现规则</w:t>
            </w:r>
          </w:p>
        </w:tc>
      </w:tr>
      <w:tr w14:paraId="41899E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C1D7F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阶段1</w:t>
            </w:r>
          </w:p>
        </w:tc>
        <w:tc>
          <w:tcPr>
            <w:tcW w:w="6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C3790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主动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6CFB7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龙胆突</w:t>
            </w:r>
          </w:p>
        </w:tc>
        <w:tc>
          <w:tcPr>
            <w:tcW w:w="23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3442A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zhaoyun_longdan_tu</w:t>
            </w:r>
          </w:p>
        </w:tc>
        <w:tc>
          <w:tcPr>
            <w:tcW w:w="17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7EABB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current target consume youlong 1</w:t>
            </w: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进入卡池</w:t>
            </w:r>
          </w:p>
        </w:tc>
        <w:tc>
          <w:tcPr>
            <w:tcW w:w="61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48ED9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赵云突击当前目标，造成伤害。若赵云拥有游龙，消耗 1 层游龙，追加 1 次枪影伤害。</w:t>
            </w:r>
          </w:p>
        </w:tc>
      </w:tr>
      <w:tr w14:paraId="6A10A3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B6983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阶段1</w:t>
            </w:r>
          </w:p>
        </w:tc>
        <w:tc>
          <w:tcPr>
            <w:tcW w:w="6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682D8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被动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89B2F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游龙身法</w:t>
            </w:r>
          </w:p>
        </w:tc>
        <w:tc>
          <w:tcPr>
            <w:tcW w:w="23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AA386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zhaoyun_youlong_shenfa</w:t>
            </w:r>
          </w:p>
        </w:tc>
        <w:tc>
          <w:tcPr>
            <w:tcW w:w="17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42EB1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dodge plus 15 gain youlong</w:t>
            </w: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不进卡池</w:t>
            </w:r>
          </w:p>
        </w:tc>
        <w:tc>
          <w:tcPr>
            <w:tcW w:w="61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B1D31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赵云闪避提高 15%。赵云成功闪避敌方攻击时，获得 1 层游龙，最多 3 层。</w:t>
            </w:r>
          </w:p>
        </w:tc>
      </w:tr>
      <w:tr w14:paraId="0D6BB1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612B1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阶段2</w:t>
            </w:r>
          </w:p>
        </w:tc>
        <w:tc>
          <w:tcPr>
            <w:tcW w:w="6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5BD72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主动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5926C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七进七出</w:t>
            </w:r>
          </w:p>
        </w:tc>
        <w:tc>
          <w:tcPr>
            <w:tcW w:w="23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1F3EC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zhaoyun_qijin_qichu</w:t>
            </w:r>
          </w:p>
        </w:tc>
        <w:tc>
          <w:tcPr>
            <w:tcW w:w="17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86F77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current target area max 3</w:t>
            </w: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进入卡池</w:t>
            </w:r>
          </w:p>
        </w:tc>
        <w:tc>
          <w:tcPr>
            <w:tcW w:w="61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137C0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赵云对当前目标区域内最多 3 个敌人各造成 1 次伤害。若赵云拥有 2 层游龙，消耗 2 层游龙，改为对最多 3 个敌人各造成 2 次伤害。</w:t>
            </w:r>
          </w:p>
        </w:tc>
      </w:tr>
      <w:tr w14:paraId="3F38F8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D4175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阶段2</w:t>
            </w:r>
          </w:p>
        </w:tc>
        <w:tc>
          <w:tcPr>
            <w:tcW w:w="6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070B3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被动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92314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白马轻骑</w:t>
            </w:r>
          </w:p>
        </w:tc>
        <w:tc>
          <w:tcPr>
            <w:tcW w:w="23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F8CC5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zhaoyun_baima_qingqi</w:t>
            </w:r>
          </w:p>
        </w:tc>
        <w:tc>
          <w:tcPr>
            <w:tcW w:w="17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3481A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flank dodge 8 attack speed 12</w:t>
            </w: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不进卡池</w:t>
            </w:r>
          </w:p>
        </w:tc>
        <w:tc>
          <w:tcPr>
            <w:tcW w:w="61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5E03D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赵云位于侧翼时，闪避提高 8%，普攻速度提高 12%。</w:t>
            </w:r>
          </w:p>
        </w:tc>
      </w:tr>
      <w:tr w14:paraId="1BAB1A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C90D3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阶段3</w:t>
            </w:r>
          </w:p>
        </w:tc>
        <w:tc>
          <w:tcPr>
            <w:tcW w:w="6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B24DD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主动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C8AD0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长坂回枪</w:t>
            </w:r>
          </w:p>
        </w:tc>
        <w:tc>
          <w:tcPr>
            <w:tcW w:w="23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DCEB4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zhaoyun_changban_huiqiang</w:t>
            </w:r>
          </w:p>
        </w:tc>
        <w:tc>
          <w:tcPr>
            <w:tcW w:w="17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D979E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lowest hp ally leader target</w:t>
            </w: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进入卡池</w:t>
            </w:r>
          </w:p>
        </w:tc>
        <w:tc>
          <w:tcPr>
            <w:tcW w:w="61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CFDFF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赵云援护生命比例最低的友方队长，攻击该友方队长正在攻击的目标，造成伤害。若赵云拥有游龙，消耗 1 层游龙，为该友方队长施加护盾。</w:t>
            </w:r>
          </w:p>
        </w:tc>
      </w:tr>
      <w:tr w14:paraId="27CF8C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7EC91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阶段3</w:t>
            </w:r>
          </w:p>
        </w:tc>
        <w:tc>
          <w:tcPr>
            <w:tcW w:w="6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0A63C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被动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5F04F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一身是胆</w:t>
            </w:r>
          </w:p>
        </w:tc>
        <w:tc>
          <w:tcPr>
            <w:tcW w:w="23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DB33B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zhaoyun_yishen_shidan</w:t>
            </w:r>
          </w:p>
        </w:tc>
        <w:tc>
          <w:tcPr>
            <w:tcW w:w="17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C88F0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after consume youlong and full youlong</w:t>
            </w: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不进卡池</w:t>
            </w:r>
          </w:p>
        </w:tc>
        <w:tc>
          <w:tcPr>
            <w:tcW w:w="61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28113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赵云消耗游龙后，闪避提高 7%，普攻速度提高 15%，持续 4 秒。赵云拥有 3 层游龙时，普攻速度提高 20%。</w:t>
            </w:r>
          </w:p>
        </w:tc>
      </w:tr>
    </w:tbl>
    <w:p>
      <w:pPr>
        <w:pStyle w:val="6"/>
      </w:pPr>
      <w:r>
        <w:rPr>
          <w:rFonts w:ascii="Microsoft YaHei" w:hAnsi="Microsoft YaHei" w:eastAsia="Microsoft YaHei"/>
          <w:b/>
          <w:sz w:val="20"/>
        </w:rPr>
        <w:t>游戏内简短描述建议</w:t>
      </w:r>
    </w:p>
    <w:tbl>
      <w:tblPr>
        <w:tblStyle w:val="33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94"/>
        <w:gridCol w:w="4694"/>
        <w:gridCol w:w="4694"/>
      </w:tblGrid>
      <w:tr>
        <w:tc>
          <w:tcPr>
            <w:tcW w:type="dxa" w:w="1152"/>
            <w:shd w:fill="D9EAF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阶段</w:t>
            </w:r>
          </w:p>
        </w:tc>
        <w:tc>
          <w:tcPr>
            <w:tcW w:type="dxa" w:w="2015"/>
            <w:shd w:fill="D9EAF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技能</w:t>
            </w:r>
          </w:p>
        </w:tc>
        <w:tc>
          <w:tcPr>
            <w:tcW w:type="dxa" w:w="6048"/>
            <w:shd w:fill="D9EAF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游戏内简短描述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阶段1</w:t>
            </w:r>
          </w:p>
        </w:tc>
        <w:tc>
          <w:tcPr>
            <w:tcW w:type="dxa" w:w="2015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龙胆突</w:t>
            </w:r>
          </w:p>
        </w:tc>
        <w:tc>
          <w:tcPr>
            <w:tcW w:type="dxa" w:w="6048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突击当前目标；消耗 1 层游龙时追加枪影伤害。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阶段1</w:t>
            </w:r>
          </w:p>
        </w:tc>
        <w:tc>
          <w:tcPr>
            <w:tcW w:type="dxa" w:w="2015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游龙身法</w:t>
            </w:r>
          </w:p>
        </w:tc>
        <w:tc>
          <w:tcPr>
            <w:tcW w:type="dxa" w:w="6048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闪避 +15%；成功闪避时获得游龙，最多 3 层。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阶段2</w:t>
            </w:r>
          </w:p>
        </w:tc>
        <w:tc>
          <w:tcPr>
            <w:tcW w:type="dxa" w:w="2015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七进七出</w:t>
            </w:r>
          </w:p>
        </w:tc>
        <w:tc>
          <w:tcPr>
            <w:tcW w:type="dxa" w:w="6048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攻击当前区域最多 3 名敌人；消耗 2 层游龙时每名敌人受 2 次伤害。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阶段2</w:t>
            </w:r>
          </w:p>
        </w:tc>
        <w:tc>
          <w:tcPr>
            <w:tcW w:type="dxa" w:w="2015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白马轻骑</w:t>
            </w:r>
          </w:p>
        </w:tc>
        <w:tc>
          <w:tcPr>
            <w:tcW w:type="dxa" w:w="6048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侧翼时闪避 +8%，普攻速度 +12%。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阶段3</w:t>
            </w:r>
          </w:p>
        </w:tc>
        <w:tc>
          <w:tcPr>
            <w:tcW w:type="dxa" w:w="2015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长坂回枪</w:t>
            </w:r>
          </w:p>
        </w:tc>
        <w:tc>
          <w:tcPr>
            <w:tcW w:type="dxa" w:w="6048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援护最低血友方队长；消耗 1 层游龙时为其提供护盾。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阶段3</w:t>
            </w:r>
          </w:p>
        </w:tc>
        <w:tc>
          <w:tcPr>
            <w:tcW w:type="dxa" w:w="2015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一身是胆</w:t>
            </w:r>
          </w:p>
        </w:tc>
        <w:tc>
          <w:tcPr>
            <w:tcW w:type="dxa" w:w="6048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消耗游龙后闪避 +7%、普攻速度 +15%，持续 4 秒；3 层游龙时普攻速度 +20%。</w:t>
            </w:r>
          </w:p>
        </w:tc>
      </w:tr>
    </w:tbl>
    <w:p w14:paraId="53284D5E">
      <w:pPr>
        <w:spacing w:before="120" w:after="100"/>
      </w:pPr>
      <w:r>
        <w:rPr>
          <w:rFonts w:ascii="微软雅黑" w:hAnsi="微软雅黑" w:eastAsia="微软雅黑"/>
          <w:b/>
          <w:color w:val="1F4D78"/>
          <w:sz w:val="21"/>
        </w:rPr>
        <w:t>特殊实现约束</w:t>
      </w:r>
    </w:p>
    <w:p w14:paraId="2AA8F9C2">
      <w:pPr>
        <w:pStyle w:val="16"/>
        <w:spacing w:after="40" w:line="269" w:lineRule="auto"/>
      </w:pPr>
      <w:r>
        <w:rPr>
          <w:rFonts w:ascii="微软雅黑" w:hAnsi="微软雅黑" w:eastAsia="微软雅黑"/>
          <w:b w:val="0"/>
          <w:color w:val="222222"/>
          <w:sz w:val="18"/>
        </w:rPr>
        <w:t>游龙：成功闪避时获得 1 层，最多 3 层；不存在旧版“闪身次数”机制。</w:t>
      </w:r>
    </w:p>
    <w:p w14:paraId="1E033F51">
      <w:pPr>
        <w:pStyle w:val="16"/>
        <w:spacing w:after="40" w:line="269" w:lineRule="auto"/>
      </w:pPr>
      <w:r>
        <w:rPr>
          <w:rFonts w:ascii="微软雅黑" w:hAnsi="微软雅黑" w:eastAsia="微软雅黑"/>
          <w:b w:val="0"/>
          <w:color w:val="222222"/>
          <w:sz w:val="18"/>
        </w:rPr>
        <w:t>`游龙身法` 固定提供闪避 +15%；`白马轻骑` 的侧翼条件读取战前锁定侧翼。</w:t>
      </w:r>
    </w:p>
    <w:p w14:paraId="56012555">
      <w:pPr>
        <w:pStyle w:val="16"/>
        <w:spacing w:after="40" w:line="269" w:lineRule="auto"/>
      </w:pPr>
      <w:r>
        <w:rPr>
          <w:rFonts w:ascii="微软雅黑" w:hAnsi="微软雅黑" w:eastAsia="微软雅黑"/>
          <w:b w:val="0"/>
          <w:color w:val="222222"/>
          <w:sz w:val="18"/>
        </w:rPr>
        <w:t>`一身是胆`：消耗游龙后获得闪避 +7%、普攻速度 +15%，持续 4 秒；持有 3 层游龙时普攻速度 +20%。</w:t>
      </w:r>
    </w:p>
    <w:p w14:paraId="64941FBE">
      <w:r>
        <w:br w:type="page"/>
      </w:r>
    </w:p>
    <w:p w14:paraId="78891B26">
      <w:pPr>
        <w:spacing w:before="200" w:after="100"/>
      </w:pPr>
      <w:r>
        <w:rPr>
          <w:rFonts w:ascii="微软雅黑" w:hAnsi="微软雅黑" w:eastAsia="微软雅黑"/>
          <w:b/>
          <w:color w:val="1F4D78"/>
          <w:sz w:val="30"/>
        </w:rPr>
        <w:t>刘备  |  职业：牧</w:t>
      </w:r>
    </w:p>
    <w:tbl>
      <w:tblPr>
        <w:tblStyle w:val="33"/>
        <w:tblW w:w="1286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4"/>
        <w:gridCol w:w="10204"/>
      </w:tblGrid>
      <w:tr w14:paraId="214C8D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28AC5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1F4D78"/>
                <w:sz w:val="17"/>
              </w:rPr>
              <w:t>定位</w:t>
            </w:r>
          </w:p>
        </w:tc>
        <w:tc>
          <w:tcPr>
            <w:tcW w:w="102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BAA0F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仁德护队的主公辅将。</w:t>
            </w:r>
          </w:p>
        </w:tc>
      </w:tr>
      <w:tr w14:paraId="2A2D15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C88F7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1F4D78"/>
                <w:sz w:val="17"/>
              </w:rPr>
              <w:t>实现前缀</w:t>
            </w:r>
          </w:p>
        </w:tc>
        <w:tc>
          <w:tcPr>
            <w:tcW w:w="102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1A683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liubei</w:t>
            </w:r>
          </w:p>
        </w:tc>
      </w:tr>
    </w:tbl>
    <w:p w14:paraId="79B61247">
      <w:pPr>
        <w:spacing w:before="120" w:after="100"/>
      </w:pPr>
      <w:r>
        <w:rPr>
          <w:rFonts w:ascii="微软雅黑" w:hAnsi="微软雅黑" w:eastAsia="微软雅黑"/>
          <w:b/>
          <w:color w:val="1F4D78"/>
          <w:sz w:val="21"/>
        </w:rPr>
        <w:t>核心机制：仁德</w:t>
      </w:r>
    </w:p>
    <w:tbl>
      <w:tblPr>
        <w:tblStyle w:val="32"/>
        <w:tblW w:w="12869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69"/>
      </w:tblGrid>
      <w:tr w14:paraId="238081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69" w:type="dxa"/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28FC7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当任意友方队长生命低于 40% 时，刘备获得 1 层仁德。</w:t>
            </w: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每名友方队长每 8 秒最多触发一次仁德获取。</w:t>
            </w: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仁德最多 3 层，波次结束后清空。</w:t>
            </w: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主动技能可消耗仁德获得强化。</w:t>
            </w:r>
          </w:p>
        </w:tc>
      </w:tr>
    </w:tbl>
    <w:p w14:paraId="14E5B085">
      <w:pPr>
        <w:spacing w:before="120" w:after="100"/>
      </w:pPr>
      <w:r>
        <w:rPr>
          <w:rFonts w:ascii="微软雅黑" w:hAnsi="微软雅黑" w:eastAsia="微软雅黑"/>
          <w:b/>
          <w:color w:val="1F4D78"/>
          <w:sz w:val="21"/>
        </w:rPr>
        <w:t>技能实现</w:t>
      </w:r>
    </w:p>
    <w:tbl>
      <w:tblPr>
        <w:tblStyle w:val="33"/>
        <w:tblW w:w="1286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8"/>
        <w:gridCol w:w="623"/>
        <w:gridCol w:w="1247"/>
        <w:gridCol w:w="2381"/>
        <w:gridCol w:w="1757"/>
        <w:gridCol w:w="6151"/>
      </w:tblGrid>
      <w:tr w14:paraId="6C8756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2720B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6"/>
              </w:rPr>
              <w:t>阶段</w:t>
            </w:r>
          </w:p>
        </w:tc>
        <w:tc>
          <w:tcPr>
            <w:tcW w:w="623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13A2C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6"/>
              </w:rPr>
              <w:t>类型</w:t>
            </w:r>
          </w:p>
        </w:tc>
        <w:tc>
          <w:tcPr>
            <w:tcW w:w="124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1A12A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6"/>
              </w:rPr>
              <w:t>技能</w:t>
            </w:r>
          </w:p>
        </w:tc>
        <w:tc>
          <w:tcPr>
            <w:tcW w:w="238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ECEE0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6"/>
              </w:rPr>
              <w:t>技能 ID</w:t>
            </w:r>
          </w:p>
        </w:tc>
        <w:tc>
          <w:tcPr>
            <w:tcW w:w="175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DBF43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6"/>
              </w:rPr>
              <w:t>目标 / 卡池</w:t>
            </w:r>
          </w:p>
        </w:tc>
        <w:tc>
          <w:tcPr>
            <w:tcW w:w="615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CD5D8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6"/>
              </w:rPr>
              <w:t>效果与实现规则</w:t>
            </w:r>
          </w:p>
        </w:tc>
      </w:tr>
      <w:tr w14:paraId="7E103B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D1382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阶段1</w:t>
            </w:r>
          </w:p>
        </w:tc>
        <w:tc>
          <w:tcPr>
            <w:tcW w:w="6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35008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主动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23518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仁德援护</w:t>
            </w:r>
          </w:p>
        </w:tc>
        <w:tc>
          <w:tcPr>
            <w:tcW w:w="23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8AB94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liubei_rende_yuanhu</w:t>
            </w:r>
          </w:p>
        </w:tc>
        <w:tc>
          <w:tcPr>
            <w:tcW w:w="17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A1EF9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lowest hp ally leader heal</w:t>
            </w: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进入卡池</w:t>
            </w:r>
          </w:p>
        </w:tc>
        <w:tc>
          <w:tcPr>
            <w:tcW w:w="61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0311B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治疗生命比例最低的友方队长。若刘备拥有仁德，消耗 1 层仁德，使本次治疗量提高。</w:t>
            </w:r>
          </w:p>
        </w:tc>
      </w:tr>
      <w:tr w14:paraId="37763C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49BE2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阶段1</w:t>
            </w:r>
          </w:p>
        </w:tc>
        <w:tc>
          <w:tcPr>
            <w:tcW w:w="6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C8ADA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被动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4C814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宽仁</w:t>
            </w:r>
          </w:p>
        </w:tc>
        <w:tc>
          <w:tcPr>
            <w:tcW w:w="23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3FF77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liubei_kuanren</w:t>
            </w:r>
          </w:p>
        </w:tc>
        <w:tc>
          <w:tcPr>
            <w:tcW w:w="17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B9788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ally leader below 40 gain rende</w:t>
            </w: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不进卡池</w:t>
            </w:r>
          </w:p>
        </w:tc>
        <w:tc>
          <w:tcPr>
            <w:tcW w:w="61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0E364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当任意友方队长生命低于 40% 时，刘备获得 1 层仁德。每名友方队长每 8 秒最多触发一次。刘备位于后排时，受到的远程伤害降低。</w:t>
            </w:r>
          </w:p>
        </w:tc>
      </w:tr>
      <w:tr w14:paraId="42F7EF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A61D9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阶段2</w:t>
            </w:r>
          </w:p>
        </w:tc>
        <w:tc>
          <w:tcPr>
            <w:tcW w:w="6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5B61A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主动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D9632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同心护卫</w:t>
            </w:r>
          </w:p>
        </w:tc>
        <w:tc>
          <w:tcPr>
            <w:tcW w:w="23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4F0F1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liubei_tongxin_huwei</w:t>
            </w:r>
          </w:p>
        </w:tc>
        <w:tc>
          <w:tcPr>
            <w:tcW w:w="17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E3FE7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lowest hp ally leader shield</w:t>
            </w: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进入卡池</w:t>
            </w:r>
          </w:p>
        </w:tc>
        <w:tc>
          <w:tcPr>
            <w:tcW w:w="61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B66F4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为生命比例最低的友方队长施加护盾。若刘备拥有仁德，消耗 1 层仁德，使本次护盾吸收量提高。</w:t>
            </w:r>
          </w:p>
        </w:tc>
      </w:tr>
      <w:tr w14:paraId="36A64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F5E3F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阶段2</w:t>
            </w:r>
          </w:p>
        </w:tc>
        <w:tc>
          <w:tcPr>
            <w:tcW w:w="6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72A4A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被动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6F7D1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仁望归心</w:t>
            </w:r>
          </w:p>
        </w:tc>
        <w:tc>
          <w:tcPr>
            <w:tcW w:w="23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E96AD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liubei_renwang_guixin</w:t>
            </w:r>
          </w:p>
        </w:tc>
        <w:tc>
          <w:tcPr>
            <w:tcW w:w="17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3A807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after active lowest ally regen</w:t>
            </w: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不进卡池</w:t>
            </w:r>
          </w:p>
        </w:tc>
        <w:tc>
          <w:tcPr>
            <w:tcW w:w="61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53427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刘备释放主动技能后，生命比例最低的友方队长获得持续 6 秒的生命恢复。若刘备拥有仁德，该恢复持续时间延长。</w:t>
            </w:r>
          </w:p>
        </w:tc>
      </w:tr>
      <w:tr w14:paraId="0C0193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87C4A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阶段3</w:t>
            </w:r>
          </w:p>
        </w:tc>
        <w:tc>
          <w:tcPr>
            <w:tcW w:w="6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9B338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主动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3A710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桃园振军</w:t>
            </w:r>
          </w:p>
        </w:tc>
        <w:tc>
          <w:tcPr>
            <w:tcW w:w="23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D1159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liubei_taoyuan_zhenjun</w:t>
            </w:r>
          </w:p>
        </w:tc>
        <w:tc>
          <w:tcPr>
            <w:tcW w:w="17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A25E0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all ally leaders heal cleanse</w:t>
            </w: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进入卡池</w:t>
            </w:r>
          </w:p>
        </w:tc>
        <w:tc>
          <w:tcPr>
            <w:tcW w:w="61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499C6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治疗全体友方队长少量生命，并清除一个普通减益效果。释放时消耗全部仁德，每层仁德都会提高本次治疗量。</w:t>
            </w:r>
          </w:p>
        </w:tc>
      </w:tr>
      <w:tr w14:paraId="1312A0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95863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阶段3</w:t>
            </w:r>
          </w:p>
        </w:tc>
        <w:tc>
          <w:tcPr>
            <w:tcW w:w="6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9E885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被动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D9232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汉室余泽</w:t>
            </w:r>
          </w:p>
        </w:tc>
        <w:tc>
          <w:tcPr>
            <w:tcW w:w="23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EE9F6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liubei_hanshi_yuze</w:t>
            </w:r>
          </w:p>
        </w:tc>
        <w:tc>
          <w:tcPr>
            <w:tcW w:w="17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22CAE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ally leader below 30 shield</w:t>
            </w: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不进卡池</w:t>
            </w:r>
          </w:p>
        </w:tc>
        <w:tc>
          <w:tcPr>
            <w:tcW w:w="61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B87B7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任意友方队长生命低于 30% 时，获得一层护盾。该效果有 12 秒内置冷却。</w:t>
            </w:r>
          </w:p>
        </w:tc>
      </w:tr>
    </w:tbl>
    <w:p>
      <w:pPr>
        <w:pStyle w:val="6"/>
      </w:pPr>
      <w:r>
        <w:rPr>
          <w:rFonts w:ascii="Microsoft YaHei" w:hAnsi="Microsoft YaHei" w:eastAsia="Microsoft YaHei"/>
          <w:b/>
          <w:sz w:val="20"/>
        </w:rPr>
        <w:t>游戏内简短描述建议</w:t>
      </w:r>
    </w:p>
    <w:tbl>
      <w:tblPr>
        <w:tblStyle w:val="33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94"/>
        <w:gridCol w:w="4694"/>
        <w:gridCol w:w="4694"/>
      </w:tblGrid>
      <w:tr>
        <w:tc>
          <w:tcPr>
            <w:tcW w:type="dxa" w:w="1152"/>
            <w:shd w:fill="D9EAF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阶段</w:t>
            </w:r>
          </w:p>
        </w:tc>
        <w:tc>
          <w:tcPr>
            <w:tcW w:type="dxa" w:w="2015"/>
            <w:shd w:fill="D9EAF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技能</w:t>
            </w:r>
          </w:p>
        </w:tc>
        <w:tc>
          <w:tcPr>
            <w:tcW w:type="dxa" w:w="6048"/>
            <w:shd w:fill="D9EAF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游戏内简短描述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阶段1</w:t>
            </w:r>
          </w:p>
        </w:tc>
        <w:tc>
          <w:tcPr>
            <w:tcW w:type="dxa" w:w="2015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仁德援护</w:t>
            </w:r>
          </w:p>
        </w:tc>
        <w:tc>
          <w:tcPr>
            <w:tcW w:type="dxa" w:w="6048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治疗最低血友方队长；消耗 1 层仁德时提高治疗量。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阶段1</w:t>
            </w:r>
          </w:p>
        </w:tc>
        <w:tc>
          <w:tcPr>
            <w:tcW w:type="dxa" w:w="2015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宽仁</w:t>
            </w:r>
          </w:p>
        </w:tc>
        <w:tc>
          <w:tcPr>
            <w:tcW w:type="dxa" w:w="6048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友方队长低于 40% 生命时获得仁德；后排时远程受伤降低。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阶段2</w:t>
            </w:r>
          </w:p>
        </w:tc>
        <w:tc>
          <w:tcPr>
            <w:tcW w:type="dxa" w:w="2015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同心护卫</w:t>
            </w:r>
          </w:p>
        </w:tc>
        <w:tc>
          <w:tcPr>
            <w:tcW w:type="dxa" w:w="6048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为最低血友方队长提供护盾；消耗 1 层仁德时提高护盾。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阶段2</w:t>
            </w:r>
          </w:p>
        </w:tc>
        <w:tc>
          <w:tcPr>
            <w:tcW w:type="dxa" w:w="2015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仁望归心</w:t>
            </w:r>
          </w:p>
        </w:tc>
        <w:tc>
          <w:tcPr>
            <w:tcW w:type="dxa" w:w="6048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释放主动后，使最低血友方队长持续恢复 6 秒；有仁德时延长。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阶段3</w:t>
            </w:r>
          </w:p>
        </w:tc>
        <w:tc>
          <w:tcPr>
            <w:tcW w:type="dxa" w:w="2015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桃园振军</w:t>
            </w:r>
          </w:p>
        </w:tc>
        <w:tc>
          <w:tcPr>
            <w:tcW w:type="dxa" w:w="6048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治疗全体友方队长并清除 1 个普通减益；消耗全部仁德提高治疗量。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阶段3</w:t>
            </w:r>
          </w:p>
        </w:tc>
        <w:tc>
          <w:tcPr>
            <w:tcW w:type="dxa" w:w="2015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汉室余泽</w:t>
            </w:r>
          </w:p>
        </w:tc>
        <w:tc>
          <w:tcPr>
            <w:tcW w:type="dxa" w:w="6048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友方队长低于 30% 生命时获得护盾，12 秒冷却。</w:t>
            </w:r>
          </w:p>
        </w:tc>
      </w:tr>
    </w:tbl>
    <w:p w14:paraId="7ACB977B">
      <w:pPr>
        <w:spacing w:before="120" w:after="100"/>
      </w:pPr>
      <w:r>
        <w:rPr>
          <w:rFonts w:ascii="微软雅黑" w:hAnsi="微软雅黑" w:eastAsia="微软雅黑"/>
          <w:b/>
          <w:color w:val="1F4D78"/>
          <w:sz w:val="21"/>
        </w:rPr>
        <w:t>特殊实现约束</w:t>
      </w:r>
    </w:p>
    <w:p w14:paraId="5444C64C">
      <w:pPr>
        <w:pStyle w:val="16"/>
        <w:spacing w:after="40" w:line="269" w:lineRule="auto"/>
      </w:pPr>
      <w:r>
        <w:rPr>
          <w:rFonts w:ascii="微软雅黑" w:hAnsi="微软雅黑" w:eastAsia="微软雅黑"/>
          <w:b w:val="0"/>
          <w:color w:val="222222"/>
          <w:sz w:val="18"/>
        </w:rPr>
        <w:t>刘备的主动技能只筛选友方队长，永不治疗或施加护盾给小兵。</w:t>
      </w:r>
    </w:p>
    <w:p w14:paraId="5A0FC2D9">
      <w:pPr>
        <w:pStyle w:val="16"/>
        <w:spacing w:after="40" w:line="269" w:lineRule="auto"/>
      </w:pPr>
      <w:r>
        <w:rPr>
          <w:rFonts w:ascii="微软雅黑" w:hAnsi="微软雅黑" w:eastAsia="微软雅黑"/>
          <w:b w:val="0"/>
          <w:color w:val="222222"/>
          <w:sz w:val="18"/>
        </w:rPr>
        <w:t>仁德：友方队长生命低于 40% 时触发；每名队长每 8 秒最多提供 1 层；最多 3 层；波次结束清空。</w:t>
      </w:r>
    </w:p>
    <w:p w14:paraId="323EAF35">
      <w:pPr>
        <w:pStyle w:val="16"/>
        <w:spacing w:after="40" w:line="269" w:lineRule="auto"/>
      </w:pPr>
      <w:r>
        <w:rPr>
          <w:rFonts w:ascii="微软雅黑" w:hAnsi="微软雅黑" w:eastAsia="微软雅黑"/>
          <w:b w:val="0"/>
          <w:color w:val="222222"/>
          <w:sz w:val="18"/>
        </w:rPr>
        <w:t>`仁望归心` 不消耗仁德，仅在刘备释放主动后检查是否仍持有仁德以延长恢复。</w:t>
      </w:r>
    </w:p>
    <w:p w14:paraId="39E3D4AE">
      <w:pPr>
        <w:pStyle w:val="16"/>
        <w:spacing w:after="40" w:line="269" w:lineRule="auto"/>
      </w:pPr>
      <w:r>
        <w:rPr>
          <w:rFonts w:ascii="微软雅黑" w:hAnsi="微软雅黑" w:eastAsia="微软雅黑"/>
          <w:b w:val="0"/>
          <w:color w:val="222222"/>
          <w:sz w:val="18"/>
        </w:rPr>
        <w:t>`汉室余泽` 的 12 秒内置冷却属于刘备自身，不按每个受益队长独立计时。</w:t>
      </w:r>
    </w:p>
    <w:p w14:paraId="5FE76E32">
      <w:r>
        <w:br w:type="page"/>
      </w:r>
    </w:p>
    <w:p w14:paraId="445B48E0">
      <w:pPr>
        <w:spacing w:before="200" w:after="100"/>
      </w:pPr>
      <w:r>
        <w:rPr>
          <w:rFonts w:ascii="微软雅黑" w:hAnsi="微软雅黑" w:eastAsia="微软雅黑"/>
          <w:b/>
          <w:color w:val="1F4D78"/>
          <w:sz w:val="30"/>
        </w:rPr>
        <w:t>夏侯惇  |  职业：战</w:t>
      </w:r>
    </w:p>
    <w:tbl>
      <w:tblPr>
        <w:tblStyle w:val="33"/>
        <w:tblW w:w="1286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4"/>
        <w:gridCol w:w="10204"/>
      </w:tblGrid>
      <w:tr w14:paraId="026768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C8708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1F4D78"/>
                <w:sz w:val="17"/>
              </w:rPr>
              <w:t>定位</w:t>
            </w:r>
          </w:p>
        </w:tc>
        <w:tc>
          <w:tcPr>
            <w:tcW w:w="102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B5B00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刚烈反击型猛将。</w:t>
            </w:r>
          </w:p>
        </w:tc>
      </w:tr>
      <w:tr w14:paraId="15D704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37909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1F4D78"/>
                <w:sz w:val="17"/>
              </w:rPr>
              <w:t>实现前缀</w:t>
            </w:r>
          </w:p>
        </w:tc>
        <w:tc>
          <w:tcPr>
            <w:tcW w:w="102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CFB5F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xiahoudun</w:t>
            </w:r>
          </w:p>
        </w:tc>
      </w:tr>
    </w:tbl>
    <w:p w14:paraId="11D92B21">
      <w:pPr>
        <w:spacing w:before="120" w:after="100"/>
      </w:pPr>
      <w:r>
        <w:rPr>
          <w:rFonts w:ascii="微软雅黑" w:hAnsi="微软雅黑" w:eastAsia="微软雅黑"/>
          <w:b/>
          <w:color w:val="1F4D78"/>
          <w:sz w:val="21"/>
        </w:rPr>
        <w:t>核心机制：刚烈</w:t>
      </w:r>
    </w:p>
    <w:tbl>
      <w:tblPr>
        <w:tblStyle w:val="32"/>
        <w:tblW w:w="12869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69"/>
      </w:tblGrid>
      <w:tr w14:paraId="0502AE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69" w:type="dxa"/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6BEDA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夏侯惇受到近战伤害时，获得 1 层刚烈。</w:t>
            </w: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每 1 秒最多获得 1 层。</w:t>
            </w: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刚烈最多 4 层。</w:t>
            </w: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达到 4 层时，自动消耗全部刚烈，对当前目标区域造成一次反斩伤害。</w:t>
            </w: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反斩有 3 秒内置冷却。</w:t>
            </w: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护盾吸收的近战伤害也能获得刚烈。</w:t>
            </w: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远程、法术、持续伤害不提供刚烈。</w:t>
            </w:r>
          </w:p>
        </w:tc>
      </w:tr>
    </w:tbl>
    <w:p w14:paraId="4DCC2B33">
      <w:pPr>
        <w:spacing w:before="120" w:after="100"/>
      </w:pPr>
      <w:r>
        <w:rPr>
          <w:rFonts w:ascii="微软雅黑" w:hAnsi="微软雅黑" w:eastAsia="微软雅黑"/>
          <w:b/>
          <w:color w:val="1F4D78"/>
          <w:sz w:val="21"/>
        </w:rPr>
        <w:t>技能实现</w:t>
      </w:r>
    </w:p>
    <w:tbl>
      <w:tblPr>
        <w:tblStyle w:val="33"/>
        <w:tblW w:w="1286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8"/>
        <w:gridCol w:w="623"/>
        <w:gridCol w:w="1247"/>
        <w:gridCol w:w="2381"/>
        <w:gridCol w:w="1757"/>
        <w:gridCol w:w="6151"/>
      </w:tblGrid>
      <w:tr w14:paraId="171E3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E5F25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6"/>
              </w:rPr>
              <w:t>阶段</w:t>
            </w:r>
          </w:p>
        </w:tc>
        <w:tc>
          <w:tcPr>
            <w:tcW w:w="623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4C069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6"/>
              </w:rPr>
              <w:t>类型</w:t>
            </w:r>
          </w:p>
        </w:tc>
        <w:tc>
          <w:tcPr>
            <w:tcW w:w="124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EA86F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6"/>
              </w:rPr>
              <w:t>技能</w:t>
            </w:r>
          </w:p>
        </w:tc>
        <w:tc>
          <w:tcPr>
            <w:tcW w:w="238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1C4D2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6"/>
              </w:rPr>
              <w:t>技能 ID</w:t>
            </w:r>
          </w:p>
        </w:tc>
        <w:tc>
          <w:tcPr>
            <w:tcW w:w="175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5A5EA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6"/>
              </w:rPr>
              <w:t>目标 / 卡池</w:t>
            </w:r>
          </w:p>
        </w:tc>
        <w:tc>
          <w:tcPr>
            <w:tcW w:w="615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C66CE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6"/>
              </w:rPr>
              <w:t>效果与实现规则</w:t>
            </w:r>
          </w:p>
        </w:tc>
      </w:tr>
      <w:tr w14:paraId="047343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F4CEC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阶段1</w:t>
            </w:r>
          </w:p>
        </w:tc>
        <w:tc>
          <w:tcPr>
            <w:tcW w:w="6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9DEBA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主动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8CF9F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独目迎击</w:t>
            </w:r>
          </w:p>
        </w:tc>
        <w:tc>
          <w:tcPr>
            <w:tcW w:w="23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01C4D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xiahoudun_dumu_yingji</w:t>
            </w:r>
          </w:p>
        </w:tc>
        <w:tc>
          <w:tcPr>
            <w:tcW w:w="17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887BB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current target self shield</w:t>
            </w: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进入卡池</w:t>
            </w:r>
          </w:p>
        </w:tc>
        <w:tc>
          <w:tcPr>
            <w:tcW w:w="61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A0CFD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夏侯惇斩击当前目标，造成伤害，并获得护盾。若夏侯惇拥有刚烈，本次护盾吸收量提高。</w:t>
            </w:r>
          </w:p>
        </w:tc>
      </w:tr>
      <w:tr w14:paraId="2E37BF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D4436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阶段1</w:t>
            </w:r>
          </w:p>
        </w:tc>
        <w:tc>
          <w:tcPr>
            <w:tcW w:w="6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97B48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被动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ABF68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刚烈</w:t>
            </w:r>
          </w:p>
        </w:tc>
        <w:tc>
          <w:tcPr>
            <w:tcW w:w="23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98061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xiahoudun_ganglie</w:t>
            </w:r>
          </w:p>
        </w:tc>
        <w:tc>
          <w:tcPr>
            <w:tcW w:w="17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F4C29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melee hit stack counter</w:t>
            </w: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不进卡池</w:t>
            </w:r>
          </w:p>
        </w:tc>
        <w:tc>
          <w:tcPr>
            <w:tcW w:w="61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09EBF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夏侯惇受到近战伤害时获得刚烈，最多 4 层。刚烈达到 4 层时，自动反斩当前目标区域的敌人。</w:t>
            </w:r>
          </w:p>
        </w:tc>
      </w:tr>
      <w:tr w14:paraId="49BC3A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2A3BC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阶段2</w:t>
            </w:r>
          </w:p>
        </w:tc>
        <w:tc>
          <w:tcPr>
            <w:tcW w:w="6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DC075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主动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5E8C7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拔矢怒斩</w:t>
            </w:r>
          </w:p>
        </w:tc>
        <w:tc>
          <w:tcPr>
            <w:tcW w:w="23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2727A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xiahoudun_bashi_nuzhan</w:t>
            </w:r>
          </w:p>
        </w:tc>
        <w:tc>
          <w:tcPr>
            <w:tcW w:w="17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5AB36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gain 2 ganglie current target</w:t>
            </w: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进入卡池</w:t>
            </w:r>
          </w:p>
        </w:tc>
        <w:tc>
          <w:tcPr>
            <w:tcW w:w="61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86277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夏侯惇立即获得 2 层刚烈，并斩击当前目标。若本次技能使刚烈达到 4 层，立即触发反斩。</w:t>
            </w:r>
          </w:p>
        </w:tc>
      </w:tr>
      <w:tr w14:paraId="6DD441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44C28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阶段2</w:t>
            </w:r>
          </w:p>
        </w:tc>
        <w:tc>
          <w:tcPr>
            <w:tcW w:w="6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2058C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被动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C7A1A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独目不退</w:t>
            </w:r>
          </w:p>
        </w:tc>
        <w:tc>
          <w:tcPr>
            <w:tcW w:w="23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8D027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xiahoudun_dumu_butui</w:t>
            </w:r>
          </w:p>
        </w:tc>
        <w:tc>
          <w:tcPr>
            <w:tcW w:w="17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22FB9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front row knockback reduce ganglie reduce</w:t>
            </w: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不进卡池</w:t>
            </w:r>
          </w:p>
        </w:tc>
        <w:tc>
          <w:tcPr>
            <w:tcW w:w="61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53774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夏侯惇位于前排时，受到的击退效果降低 50%。夏侯惇拥有刚烈时，受到的近战伤害降低 8%。</w:t>
            </w:r>
          </w:p>
        </w:tc>
      </w:tr>
      <w:tr w14:paraId="0960EE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DDCC0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阶段3</w:t>
            </w:r>
          </w:p>
        </w:tc>
        <w:tc>
          <w:tcPr>
            <w:tcW w:w="6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C92EB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主动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CF7DD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裂阵反扑</w:t>
            </w:r>
          </w:p>
        </w:tc>
        <w:tc>
          <w:tcPr>
            <w:tcW w:w="23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F78C4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xiahoudun_liezhen_fanpu</w:t>
            </w:r>
          </w:p>
        </w:tc>
        <w:tc>
          <w:tcPr>
            <w:tcW w:w="17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3587F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current lane front max 3 consume all ganglie</w:t>
            </w: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进入卡池</w:t>
            </w:r>
          </w:p>
        </w:tc>
        <w:tc>
          <w:tcPr>
            <w:tcW w:w="61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BA69E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夏侯惇向当前一路前方反扑，最多命中 3 个敌人，造成伤害并击退。每拥有 1 层刚烈，本次伤害提高。释放后消耗全部刚烈。</w:t>
            </w:r>
          </w:p>
        </w:tc>
      </w:tr>
      <w:tr w14:paraId="369C8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EC109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阶段3</w:t>
            </w:r>
          </w:p>
        </w:tc>
        <w:tc>
          <w:tcPr>
            <w:tcW w:w="6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574A2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被动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055E0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以伤换势</w:t>
            </w:r>
          </w:p>
        </w:tc>
        <w:tc>
          <w:tcPr>
            <w:tcW w:w="23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A8780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xiahoudun_yishang_huanshi</w:t>
            </w:r>
          </w:p>
        </w:tc>
        <w:tc>
          <w:tcPr>
            <w:tcW w:w="17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96C31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after counter next active damage</w:t>
            </w: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不进卡池</w:t>
            </w:r>
          </w:p>
        </w:tc>
        <w:tc>
          <w:tcPr>
            <w:tcW w:w="61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646D2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夏侯惇触发反斩后，下一次主动技能伤害提高 20%。</w:t>
            </w:r>
          </w:p>
        </w:tc>
      </w:tr>
    </w:tbl>
    <w:p>
      <w:pPr>
        <w:pStyle w:val="6"/>
      </w:pPr>
      <w:r>
        <w:rPr>
          <w:rFonts w:ascii="Microsoft YaHei" w:hAnsi="Microsoft YaHei" w:eastAsia="Microsoft YaHei"/>
          <w:b/>
          <w:sz w:val="20"/>
        </w:rPr>
        <w:t>游戏内简短描述建议</w:t>
      </w:r>
    </w:p>
    <w:tbl>
      <w:tblPr>
        <w:tblStyle w:val="33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94"/>
        <w:gridCol w:w="4694"/>
        <w:gridCol w:w="4694"/>
      </w:tblGrid>
      <w:tr>
        <w:tc>
          <w:tcPr>
            <w:tcW w:type="dxa" w:w="1152"/>
            <w:shd w:fill="D9EAF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阶段</w:t>
            </w:r>
          </w:p>
        </w:tc>
        <w:tc>
          <w:tcPr>
            <w:tcW w:type="dxa" w:w="2015"/>
            <w:shd w:fill="D9EAF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技能</w:t>
            </w:r>
          </w:p>
        </w:tc>
        <w:tc>
          <w:tcPr>
            <w:tcW w:type="dxa" w:w="6048"/>
            <w:shd w:fill="D9EAF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游戏内简短描述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阶段1</w:t>
            </w:r>
          </w:p>
        </w:tc>
        <w:tc>
          <w:tcPr>
            <w:tcW w:type="dxa" w:w="2015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独目迎击</w:t>
            </w:r>
          </w:p>
        </w:tc>
        <w:tc>
          <w:tcPr>
            <w:tcW w:type="dxa" w:w="6048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攻击当前目标并获得护盾；拥有刚烈时提高护盾。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阶段1</w:t>
            </w:r>
          </w:p>
        </w:tc>
        <w:tc>
          <w:tcPr>
            <w:tcW w:type="dxa" w:w="2015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刚烈</w:t>
            </w:r>
          </w:p>
        </w:tc>
        <w:tc>
          <w:tcPr>
            <w:tcW w:type="dxa" w:w="6048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受近战伤害获得刚烈，最多 4 层；满层时自动反斩。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阶段2</w:t>
            </w:r>
          </w:p>
        </w:tc>
        <w:tc>
          <w:tcPr>
            <w:tcW w:type="dxa" w:w="2015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拔矢怒斩</w:t>
            </w:r>
          </w:p>
        </w:tc>
        <w:tc>
          <w:tcPr>
            <w:tcW w:type="dxa" w:w="6048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获得 2 层刚烈并攻击当前目标；若满 4 层，立即反斩。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阶段2</w:t>
            </w:r>
          </w:p>
        </w:tc>
        <w:tc>
          <w:tcPr>
            <w:tcW w:type="dxa" w:w="2015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独目不退</w:t>
            </w:r>
          </w:p>
        </w:tc>
        <w:tc>
          <w:tcPr>
            <w:tcW w:type="dxa" w:w="6048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前排时击退效果 -50%；拥有刚烈时近战受伤 -8%。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阶段3</w:t>
            </w:r>
          </w:p>
        </w:tc>
        <w:tc>
          <w:tcPr>
            <w:tcW w:type="dxa" w:w="2015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裂阵反扑</w:t>
            </w:r>
          </w:p>
        </w:tc>
        <w:tc>
          <w:tcPr>
            <w:tcW w:type="dxa" w:w="6048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反扑当前一路最多 3 名敌人并击退；每层刚烈提高伤害，释放后消耗全部刚烈。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阶段3</w:t>
            </w:r>
          </w:p>
        </w:tc>
        <w:tc>
          <w:tcPr>
            <w:tcW w:type="dxa" w:w="2015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以伤换势</w:t>
            </w:r>
          </w:p>
        </w:tc>
        <w:tc>
          <w:tcPr>
            <w:tcW w:type="dxa" w:w="6048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触发反斩后，下一次主动技能伤害 +20%。</w:t>
            </w:r>
          </w:p>
        </w:tc>
      </w:tr>
    </w:tbl>
    <w:p w14:paraId="3334FE0C">
      <w:pPr>
        <w:spacing w:before="120" w:after="100"/>
      </w:pPr>
      <w:r>
        <w:rPr>
          <w:rFonts w:ascii="微软雅黑" w:hAnsi="微软雅黑" w:eastAsia="微软雅黑"/>
          <w:b/>
          <w:color w:val="1F4D78"/>
          <w:sz w:val="21"/>
        </w:rPr>
        <w:t>特殊实现约束</w:t>
      </w:r>
    </w:p>
    <w:p w14:paraId="3F66486A">
      <w:pPr>
        <w:pStyle w:val="16"/>
        <w:spacing w:after="40" w:line="269" w:lineRule="auto"/>
      </w:pPr>
      <w:r>
        <w:rPr>
          <w:rFonts w:ascii="微软雅黑" w:hAnsi="微软雅黑" w:eastAsia="微软雅黑"/>
          <w:b w:val="0"/>
          <w:color w:val="222222"/>
          <w:sz w:val="18"/>
        </w:rPr>
        <w:t>刚烈：受到近战伤害时获得 1 层，每 1 秒最多 1 层，最多 4 层；护盾吸收的近战伤害同样计入。</w:t>
      </w:r>
    </w:p>
    <w:p w14:paraId="4A495A96">
      <w:pPr>
        <w:pStyle w:val="16"/>
        <w:spacing w:after="40" w:line="269" w:lineRule="auto"/>
      </w:pPr>
      <w:r>
        <w:rPr>
          <w:rFonts w:ascii="微软雅黑" w:hAnsi="微软雅黑" w:eastAsia="微软雅黑"/>
          <w:b w:val="0"/>
          <w:color w:val="222222"/>
          <w:sz w:val="18"/>
        </w:rPr>
        <w:t>4 层刚烈自动消耗并反斩当前目标区域，反斩内置冷却 3 秒；远程、法术与持续伤害不提供刚烈。</w:t>
      </w:r>
    </w:p>
    <w:p w14:paraId="362BF53D">
      <w:pPr>
        <w:pStyle w:val="16"/>
        <w:spacing w:after="40" w:line="269" w:lineRule="auto"/>
      </w:pPr>
      <w:r>
        <w:rPr>
          <w:rFonts w:ascii="微软雅黑" w:hAnsi="微软雅黑" w:eastAsia="微软雅黑"/>
          <w:b w:val="0"/>
          <w:color w:val="222222"/>
          <w:sz w:val="18"/>
        </w:rPr>
        <w:t>前排条件读取战前锁定前排 `1/2/3`。</w:t>
      </w:r>
    </w:p>
    <w:p w14:paraId="39CF5F4F">
      <w:r>
        <w:br w:type="page"/>
      </w:r>
    </w:p>
    <w:p w14:paraId="07CD1FCA">
      <w:pPr>
        <w:spacing w:before="200" w:after="100"/>
      </w:pPr>
      <w:r>
        <w:rPr>
          <w:rFonts w:ascii="微软雅黑" w:hAnsi="微软雅黑" w:eastAsia="微软雅黑"/>
          <w:b/>
          <w:color w:val="1F4D78"/>
          <w:sz w:val="30"/>
        </w:rPr>
        <w:t>司马懿  |  职业：法</w:t>
      </w:r>
    </w:p>
    <w:tbl>
      <w:tblPr>
        <w:tblStyle w:val="33"/>
        <w:tblW w:w="1286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4"/>
        <w:gridCol w:w="10204"/>
      </w:tblGrid>
      <w:tr w14:paraId="27AF9D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74C34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1F4D78"/>
                <w:sz w:val="17"/>
              </w:rPr>
              <w:t>定位</w:t>
            </w:r>
          </w:p>
        </w:tc>
        <w:tc>
          <w:tcPr>
            <w:tcW w:w="102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04B77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敌方队长削弱、布置与收束爆发的法术远程英雄。</w:t>
            </w:r>
          </w:p>
        </w:tc>
      </w:tr>
      <w:tr w14:paraId="2CF92A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E8B3A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1F4D78"/>
                <w:sz w:val="17"/>
              </w:rPr>
              <w:t>实现前缀</w:t>
            </w:r>
          </w:p>
        </w:tc>
        <w:tc>
          <w:tcPr>
            <w:tcW w:w="102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18EE1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simayi</w:t>
            </w:r>
          </w:p>
        </w:tc>
      </w:tr>
    </w:tbl>
    <w:p w14:paraId="03F8718F">
      <w:pPr>
        <w:spacing w:before="120" w:after="100"/>
      </w:pPr>
      <w:r>
        <w:rPr>
          <w:rFonts w:ascii="微软雅黑" w:hAnsi="微软雅黑" w:eastAsia="微软雅黑"/>
          <w:b/>
          <w:color w:val="1F4D78"/>
          <w:sz w:val="21"/>
        </w:rPr>
        <w:t>核心机制：筹谋 / 定局</w:t>
      </w:r>
    </w:p>
    <w:tbl>
      <w:tblPr>
        <w:tblStyle w:val="32"/>
        <w:tblW w:w="12869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69"/>
      </w:tblGrid>
      <w:tr w14:paraId="36EE41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69" w:type="dxa"/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66382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每释放 1 次主动技能，获得 1 层筹谋，最多 3 层。</w:t>
            </w: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达到 3 层后进入“定局”状态：下一次主动技能获得强化并消耗全部筹谋。</w:t>
            </w: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筹谋仅在当前波次内有效，波次结束清空。</w:t>
            </w:r>
          </w:p>
        </w:tc>
      </w:tr>
    </w:tbl>
    <w:p w14:paraId="75E1C842">
      <w:pPr>
        <w:spacing w:before="120" w:after="100"/>
      </w:pPr>
      <w:r>
        <w:rPr>
          <w:rFonts w:ascii="微软雅黑" w:hAnsi="微软雅黑" w:eastAsia="微软雅黑"/>
          <w:b/>
          <w:color w:val="1F4D78"/>
          <w:sz w:val="21"/>
        </w:rPr>
        <w:t>技能实现</w:t>
      </w:r>
    </w:p>
    <w:tbl>
      <w:tblPr>
        <w:tblStyle w:val="33"/>
        <w:tblW w:w="1286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8"/>
        <w:gridCol w:w="623"/>
        <w:gridCol w:w="1247"/>
        <w:gridCol w:w="2381"/>
        <w:gridCol w:w="1757"/>
        <w:gridCol w:w="6151"/>
      </w:tblGrid>
      <w:tr w14:paraId="6E3DE3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3C7C4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6"/>
              </w:rPr>
              <w:t>阶段</w:t>
            </w:r>
          </w:p>
        </w:tc>
        <w:tc>
          <w:tcPr>
            <w:tcW w:w="623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153BE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6"/>
              </w:rPr>
              <w:t>类型</w:t>
            </w:r>
          </w:p>
        </w:tc>
        <w:tc>
          <w:tcPr>
            <w:tcW w:w="124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86FE3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6"/>
              </w:rPr>
              <w:t>技能</w:t>
            </w:r>
          </w:p>
        </w:tc>
        <w:tc>
          <w:tcPr>
            <w:tcW w:w="238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17711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6"/>
              </w:rPr>
              <w:t>技能 ID</w:t>
            </w:r>
          </w:p>
        </w:tc>
        <w:tc>
          <w:tcPr>
            <w:tcW w:w="175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7031B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6"/>
              </w:rPr>
              <w:t>目标 / 卡池</w:t>
            </w:r>
          </w:p>
        </w:tc>
        <w:tc>
          <w:tcPr>
            <w:tcW w:w="615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31CD3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6"/>
              </w:rPr>
              <w:t>效果与实现规则</w:t>
            </w:r>
          </w:p>
        </w:tc>
      </w:tr>
      <w:tr w14:paraId="33374F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3004B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阶段1</w:t>
            </w:r>
          </w:p>
        </w:tc>
        <w:tc>
          <w:tcPr>
            <w:tcW w:w="6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1F90B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主动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50E08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鹰视</w:t>
            </w:r>
          </w:p>
        </w:tc>
        <w:tc>
          <w:tcPr>
            <w:tcW w:w="23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49779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simayi_鹰视</w:t>
            </w:r>
          </w:p>
        </w:tc>
        <w:tc>
          <w:tcPr>
            <w:tcW w:w="17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87862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指定队长</w:t>
            </w: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进入卡池</w:t>
            </w:r>
          </w:p>
        </w:tc>
        <w:tc>
          <w:tcPr>
            <w:tcW w:w="61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A3FDD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指定一名敌方队长，造成 240% 法术伤害，并使其在 6 秒内受到司马懿造成的伤害提高 12%。处于“定局”时，伤害提高至 330%，增伤提高至 18%。</w:t>
            </w:r>
          </w:p>
        </w:tc>
      </w:tr>
      <w:tr w14:paraId="33E2CA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94A5E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阶段1</w:t>
            </w:r>
          </w:p>
        </w:tc>
        <w:tc>
          <w:tcPr>
            <w:tcW w:w="6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DBEE6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被动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7C080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深谋远虑</w:t>
            </w:r>
          </w:p>
        </w:tc>
        <w:tc>
          <w:tcPr>
            <w:tcW w:w="23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4D993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simayi_深谋远虑</w:t>
            </w:r>
          </w:p>
        </w:tc>
        <w:tc>
          <w:tcPr>
            <w:tcW w:w="17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3A06A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被动触发</w:t>
            </w: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不进卡池</w:t>
            </w:r>
          </w:p>
        </w:tc>
        <w:tc>
          <w:tcPr>
            <w:tcW w:w="61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BEC18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每释放 1 次主动技能，获得 1 层筹谋。筹谋最多 3 层。</w:t>
            </w:r>
          </w:p>
        </w:tc>
      </w:tr>
      <w:tr w14:paraId="275CF4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BC19F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阶段2</w:t>
            </w:r>
          </w:p>
        </w:tc>
        <w:tc>
          <w:tcPr>
            <w:tcW w:w="6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C3A95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主动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F8721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缚心</w:t>
            </w:r>
          </w:p>
        </w:tc>
        <w:tc>
          <w:tcPr>
            <w:tcW w:w="23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0D438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simayi_缚心</w:t>
            </w:r>
          </w:p>
        </w:tc>
        <w:tc>
          <w:tcPr>
            <w:tcW w:w="17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4BDB0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指定队长</w:t>
            </w: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进入卡池</w:t>
            </w:r>
          </w:p>
        </w:tc>
        <w:tc>
          <w:tcPr>
            <w:tcW w:w="61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4CC3D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指定一名敌方队长，造成 120% 法术伤害，使其在 5 秒内造成的伤害降低 20%，攻击速度降低 25%。处于“定局”时，持续时间延长至 7 秒，伤害降低提高至 30%，攻击速度降低提高至 35%。</w:t>
            </w:r>
          </w:p>
        </w:tc>
      </w:tr>
      <w:tr w14:paraId="02C811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A1350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阶段2</w:t>
            </w:r>
          </w:p>
        </w:tc>
        <w:tc>
          <w:tcPr>
            <w:tcW w:w="6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01F87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被动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E6CAC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隐忍待变</w:t>
            </w:r>
          </w:p>
        </w:tc>
        <w:tc>
          <w:tcPr>
            <w:tcW w:w="23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30E80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simayi_隐忍待变</w:t>
            </w:r>
          </w:p>
        </w:tc>
        <w:tc>
          <w:tcPr>
            <w:tcW w:w="17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09E57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被动触发</w:t>
            </w: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不进卡池</w:t>
            </w:r>
          </w:p>
        </w:tc>
        <w:tc>
          <w:tcPr>
            <w:tcW w:w="61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339EC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司马懿首次低于 45% 最大生命时，获得可吸收自身 25% 最大生命伤害的护盾，持续 8 秒。每波次最多触发 1 次。</w:t>
            </w:r>
          </w:p>
        </w:tc>
      </w:tr>
      <w:tr w14:paraId="5C9D6A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D6948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阶段3</w:t>
            </w:r>
          </w:p>
        </w:tc>
        <w:tc>
          <w:tcPr>
            <w:tcW w:w="6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B4285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主动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55E4C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冢虎决</w:t>
            </w:r>
          </w:p>
        </w:tc>
        <w:tc>
          <w:tcPr>
            <w:tcW w:w="23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747F7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simayi_冢虎决</w:t>
            </w:r>
          </w:p>
        </w:tc>
        <w:tc>
          <w:tcPr>
            <w:tcW w:w="17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3D428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指定队长</w:t>
            </w: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进入卡池</w:t>
            </w:r>
          </w:p>
        </w:tc>
        <w:tc>
          <w:tcPr>
            <w:tcW w:w="61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A1A01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指定一名敌方队长，造成 300% 法术伤害。若目标正处于“鹰视”或“缚心”效果下，伤害提高至 450%。处于“定局”时，基础伤害提高至 420%，满足条件时提高至 600%。</w:t>
            </w:r>
          </w:p>
        </w:tc>
      </w:tr>
      <w:tr w14:paraId="07297A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EFCAD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阶段3</w:t>
            </w:r>
          </w:p>
        </w:tc>
        <w:tc>
          <w:tcPr>
            <w:tcW w:w="6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AE925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被动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A753E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将略统军</w:t>
            </w:r>
          </w:p>
        </w:tc>
        <w:tc>
          <w:tcPr>
            <w:tcW w:w="23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38841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simayi_将略统军</w:t>
            </w:r>
          </w:p>
        </w:tc>
        <w:tc>
          <w:tcPr>
            <w:tcW w:w="17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0C054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被动触发</w:t>
            </w: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不进卡池</w:t>
            </w:r>
          </w:p>
        </w:tc>
        <w:tc>
          <w:tcPr>
            <w:tcW w:w="61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56C52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司马懿进入“定局”状态时，其小队远程小兵在 6 秒内对正在攻击的敌方队长造成的伤害提高 25%。</w:t>
            </w:r>
          </w:p>
        </w:tc>
      </w:tr>
    </w:tbl>
    <w:p>
      <w:pPr>
        <w:pStyle w:val="6"/>
      </w:pPr>
      <w:r>
        <w:rPr>
          <w:rFonts w:ascii="Microsoft YaHei" w:hAnsi="Microsoft YaHei" w:eastAsia="Microsoft YaHei"/>
          <w:b/>
          <w:sz w:val="20"/>
        </w:rPr>
        <w:t>游戏内简短描述建议</w:t>
      </w:r>
    </w:p>
    <w:tbl>
      <w:tblPr>
        <w:tblStyle w:val="33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94"/>
        <w:gridCol w:w="4694"/>
        <w:gridCol w:w="4694"/>
      </w:tblGrid>
      <w:tr>
        <w:tc>
          <w:tcPr>
            <w:tcW w:type="dxa" w:w="1152"/>
            <w:shd w:fill="D9EAF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阶段</w:t>
            </w:r>
          </w:p>
        </w:tc>
        <w:tc>
          <w:tcPr>
            <w:tcW w:type="dxa" w:w="2015"/>
            <w:shd w:fill="D9EAF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技能</w:t>
            </w:r>
          </w:p>
        </w:tc>
        <w:tc>
          <w:tcPr>
            <w:tcW w:type="dxa" w:w="6048"/>
            <w:shd w:fill="D9EAF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游戏内简短描述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阶段1</w:t>
            </w:r>
          </w:p>
        </w:tc>
        <w:tc>
          <w:tcPr>
            <w:tcW w:type="dxa" w:w="2015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鹰视</w:t>
            </w:r>
          </w:p>
        </w:tc>
        <w:tc>
          <w:tcPr>
            <w:tcW w:type="dxa" w:w="6048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对指定队长造成 240% 法术伤害，并使其受到司马懿伤害 +12%；定局时强化。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阶段1</w:t>
            </w:r>
          </w:p>
        </w:tc>
        <w:tc>
          <w:tcPr>
            <w:tcW w:type="dxa" w:w="2015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深谋远虑</w:t>
            </w:r>
          </w:p>
        </w:tc>
        <w:tc>
          <w:tcPr>
            <w:tcW w:type="dxa" w:w="6048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每释放 1 次主动技能，获得 1 层筹谋，最多 3 层。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阶段2</w:t>
            </w:r>
          </w:p>
        </w:tc>
        <w:tc>
          <w:tcPr>
            <w:tcW w:type="dxa" w:w="2015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缚心</w:t>
            </w:r>
          </w:p>
        </w:tc>
        <w:tc>
          <w:tcPr>
            <w:tcW w:type="dxa" w:w="6048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对指定队长造成 120% 法术伤害，并使其伤害 -20%、攻速 -25%，持续 5 秒；定局时强化。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阶段2</w:t>
            </w:r>
          </w:p>
        </w:tc>
        <w:tc>
          <w:tcPr>
            <w:tcW w:type="dxa" w:w="2015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隐忍待变</w:t>
            </w:r>
          </w:p>
        </w:tc>
        <w:tc>
          <w:tcPr>
            <w:tcW w:type="dxa" w:w="6048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首次低于 45% 生命时，获得 25% 最大生命护盾，持续 8 秒；每波 1 次。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阶段3</w:t>
            </w:r>
          </w:p>
        </w:tc>
        <w:tc>
          <w:tcPr>
            <w:tcW w:type="dxa" w:w="2015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冢虎决</w:t>
            </w:r>
          </w:p>
        </w:tc>
        <w:tc>
          <w:tcPr>
            <w:tcW w:type="dxa" w:w="6048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对指定队长造成 300% 法术伤害；目标有鹰视/缚心时提高至 450%；定局时强化。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阶段3</w:t>
            </w:r>
          </w:p>
        </w:tc>
        <w:tc>
          <w:tcPr>
            <w:tcW w:type="dxa" w:w="2015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将略统军</w:t>
            </w:r>
          </w:p>
        </w:tc>
        <w:tc>
          <w:tcPr>
            <w:tcW w:type="dxa" w:w="6048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进入定局时，小队远程兵对敌方队长伤害 +25%，持续 6 秒。</w:t>
            </w:r>
          </w:p>
        </w:tc>
      </w:tr>
    </w:tbl>
    <w:p w14:paraId="7E63D4E0">
      <w:pPr>
        <w:spacing w:before="120" w:after="100"/>
      </w:pPr>
      <w:r>
        <w:rPr>
          <w:rFonts w:ascii="微软雅黑" w:hAnsi="微软雅黑" w:eastAsia="微软雅黑"/>
          <w:b/>
          <w:color w:val="1F4D78"/>
          <w:sz w:val="21"/>
        </w:rPr>
        <w:t>特殊实现约束</w:t>
      </w:r>
    </w:p>
    <w:p w14:paraId="3AF86D61">
      <w:pPr>
        <w:pStyle w:val="16"/>
        <w:spacing w:after="40" w:line="269" w:lineRule="auto"/>
      </w:pPr>
      <w:r>
        <w:rPr>
          <w:rFonts w:ascii="微软雅黑" w:hAnsi="微软雅黑" w:eastAsia="微软雅黑"/>
          <w:b w:val="0"/>
          <w:color w:val="222222"/>
          <w:sz w:val="18"/>
        </w:rPr>
        <w:t>三个主动技能均可进入卡牌池；关闭司马懿自动释放时，已解锁主动技能全部进入公共卡池。</w:t>
      </w:r>
    </w:p>
    <w:p w14:paraId="57CF4AD2">
      <w:pPr>
        <w:pStyle w:val="16"/>
        <w:spacing w:after="40" w:line="269" w:lineRule="auto"/>
      </w:pPr>
      <w:r>
        <w:rPr>
          <w:rFonts w:ascii="微软雅黑" w:hAnsi="微软雅黑" w:eastAsia="微软雅黑"/>
          <w:b w:val="0"/>
          <w:color w:val="222222"/>
          <w:sz w:val="18"/>
        </w:rPr>
        <w:t>`将略统军` 不改变远程小兵目标，仅在其自然攻击敌方队长时提高伤害。</w:t>
      </w:r>
    </w:p>
    <w:p w14:paraId="6586D8C3">
      <w:pPr>
        <w:pStyle w:val="16"/>
        <w:spacing w:after="40" w:line="269" w:lineRule="auto"/>
      </w:pPr>
      <w:r>
        <w:rPr>
          <w:rFonts w:ascii="微软雅黑" w:hAnsi="微软雅黑" w:eastAsia="微软雅黑"/>
          <w:b w:val="0"/>
          <w:color w:val="222222"/>
          <w:sz w:val="18"/>
        </w:rPr>
        <w:t>主动技能冷却尚未配置；应在数值表中补齐。</w:t>
      </w:r>
    </w:p>
    <w:p w14:paraId="5FC63697">
      <w:r>
        <w:br w:type="page"/>
      </w:r>
    </w:p>
    <w:p w14:paraId="19120D2B">
      <w:pPr>
        <w:spacing w:before="200" w:after="100"/>
      </w:pPr>
      <w:r>
        <w:rPr>
          <w:rFonts w:ascii="微软雅黑" w:hAnsi="微软雅黑" w:eastAsia="微软雅黑"/>
          <w:b/>
          <w:color w:val="1F4D78"/>
          <w:sz w:val="30"/>
        </w:rPr>
        <w:t>甘宁  |  职业：贼</w:t>
      </w:r>
    </w:p>
    <w:tbl>
      <w:tblPr>
        <w:tblStyle w:val="33"/>
        <w:tblW w:w="1286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4"/>
        <w:gridCol w:w="10204"/>
      </w:tblGrid>
      <w:tr w14:paraId="1CFDE1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3A831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1F4D78"/>
                <w:sz w:val="17"/>
              </w:rPr>
              <w:t>定位</w:t>
            </w:r>
          </w:p>
        </w:tc>
        <w:tc>
          <w:tcPr>
            <w:tcW w:w="102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F1370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以普攻装填资源，压制与斩杀关键队长的远程贼系英雄。</w:t>
            </w:r>
          </w:p>
        </w:tc>
      </w:tr>
      <w:tr w14:paraId="76D9E3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5EEFE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1F4D78"/>
                <w:sz w:val="17"/>
              </w:rPr>
              <w:t>实现前缀</w:t>
            </w:r>
          </w:p>
        </w:tc>
        <w:tc>
          <w:tcPr>
            <w:tcW w:w="102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0B7DC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ganning</w:t>
            </w:r>
          </w:p>
        </w:tc>
      </w:tr>
    </w:tbl>
    <w:p w14:paraId="57CD1901">
      <w:pPr>
        <w:spacing w:before="120" w:after="100"/>
      </w:pPr>
      <w:r>
        <w:rPr>
          <w:rFonts w:ascii="微软雅黑" w:hAnsi="微软雅黑" w:eastAsia="微软雅黑"/>
          <w:b/>
          <w:color w:val="1F4D78"/>
          <w:sz w:val="21"/>
        </w:rPr>
        <w:t>核心机制：火药 / 满膛</w:t>
      </w:r>
    </w:p>
    <w:tbl>
      <w:tblPr>
        <w:tblStyle w:val="32"/>
        <w:tblW w:w="12869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69"/>
      </w:tblGrid>
      <w:tr w14:paraId="6A8135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69" w:type="dxa"/>
            <w:shd w:val="clear" w:color="auto" w:fill="F5F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6CB9F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每以普通攻击命中敌方单位 3 次，获得 1 层火药，最多 3 层。</w:t>
            </w: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达到 3 层后进入“满膛”状态：下一次主动技能获得强化并消耗全部火药。</w:t>
            </w: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火药仅在当前波次内有效，波次结束清空。</w:t>
            </w:r>
          </w:p>
        </w:tc>
      </w:tr>
    </w:tbl>
    <w:p w14:paraId="2CCBDF4E">
      <w:pPr>
        <w:spacing w:before="120" w:after="100"/>
      </w:pPr>
      <w:r>
        <w:rPr>
          <w:rFonts w:ascii="微软雅黑" w:hAnsi="微软雅黑" w:eastAsia="微软雅黑"/>
          <w:b/>
          <w:color w:val="1F4D78"/>
          <w:sz w:val="21"/>
        </w:rPr>
        <w:t>技能实现</w:t>
      </w:r>
    </w:p>
    <w:tbl>
      <w:tblPr>
        <w:tblStyle w:val="33"/>
        <w:tblW w:w="1286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8"/>
        <w:gridCol w:w="623"/>
        <w:gridCol w:w="1247"/>
        <w:gridCol w:w="2381"/>
        <w:gridCol w:w="1757"/>
        <w:gridCol w:w="6151"/>
      </w:tblGrid>
      <w:tr w14:paraId="173A78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D33EE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6"/>
              </w:rPr>
              <w:t>阶段</w:t>
            </w:r>
          </w:p>
        </w:tc>
        <w:tc>
          <w:tcPr>
            <w:tcW w:w="623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DD915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6"/>
              </w:rPr>
              <w:t>类型</w:t>
            </w:r>
          </w:p>
        </w:tc>
        <w:tc>
          <w:tcPr>
            <w:tcW w:w="124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FDC62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6"/>
              </w:rPr>
              <w:t>技能</w:t>
            </w:r>
          </w:p>
        </w:tc>
        <w:tc>
          <w:tcPr>
            <w:tcW w:w="238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04FCF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6"/>
              </w:rPr>
              <w:t>技能 ID</w:t>
            </w:r>
          </w:p>
        </w:tc>
        <w:tc>
          <w:tcPr>
            <w:tcW w:w="175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A8F9C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6"/>
              </w:rPr>
              <w:t>目标 / 卡池</w:t>
            </w:r>
          </w:p>
        </w:tc>
        <w:tc>
          <w:tcPr>
            <w:tcW w:w="615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2EE7D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6"/>
              </w:rPr>
              <w:t>效果与实现规则</w:t>
            </w:r>
          </w:p>
        </w:tc>
      </w:tr>
      <w:tr w14:paraId="18FD9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4C502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阶段1</w:t>
            </w:r>
          </w:p>
        </w:tc>
        <w:tc>
          <w:tcPr>
            <w:tcW w:w="6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8AD3B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主动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9D15A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锦帆连铳</w:t>
            </w:r>
          </w:p>
        </w:tc>
        <w:tc>
          <w:tcPr>
            <w:tcW w:w="23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39850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ganning_锦帆连铳</w:t>
            </w:r>
          </w:p>
        </w:tc>
        <w:tc>
          <w:tcPr>
            <w:tcW w:w="17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54585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指定队长</w:t>
            </w: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进入卡池</w:t>
            </w:r>
          </w:p>
        </w:tc>
        <w:tc>
          <w:tcPr>
            <w:tcW w:w="61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28285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指定一名敌方队长，连续射击 3 次，每次造成 85% 物理伤害。处于“满膛”时，改为连续射击 5 次，每次造成 95% 物理伤害。</w:t>
            </w:r>
          </w:p>
        </w:tc>
      </w:tr>
      <w:tr w14:paraId="3DB99F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1CE53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阶段1</w:t>
            </w:r>
          </w:p>
        </w:tc>
        <w:tc>
          <w:tcPr>
            <w:tcW w:w="6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D76B5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被动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261EC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火药装填</w:t>
            </w:r>
          </w:p>
        </w:tc>
        <w:tc>
          <w:tcPr>
            <w:tcW w:w="23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14555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ganning_火药装填</w:t>
            </w:r>
          </w:p>
        </w:tc>
        <w:tc>
          <w:tcPr>
            <w:tcW w:w="17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A24C7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被动触发</w:t>
            </w: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不进卡池</w:t>
            </w:r>
          </w:p>
        </w:tc>
        <w:tc>
          <w:tcPr>
            <w:tcW w:w="61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87D52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每以普通攻击命中敌方单位 3 次，获得 1 层火药。火药最多 3 层。</w:t>
            </w:r>
          </w:p>
        </w:tc>
      </w:tr>
      <w:tr w14:paraId="3F8A7F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B6648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阶段2</w:t>
            </w:r>
          </w:p>
        </w:tc>
        <w:tc>
          <w:tcPr>
            <w:tcW w:w="6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54D8D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主动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D2FE4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震胆铳击</w:t>
            </w:r>
          </w:p>
        </w:tc>
        <w:tc>
          <w:tcPr>
            <w:tcW w:w="23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3D494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ganning_震胆铳击</w:t>
            </w:r>
          </w:p>
        </w:tc>
        <w:tc>
          <w:tcPr>
            <w:tcW w:w="17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EE695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指定队长</w:t>
            </w: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进入卡池</w:t>
            </w:r>
          </w:p>
        </w:tc>
        <w:tc>
          <w:tcPr>
            <w:tcW w:w="61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23F9D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指定一名敌方队长，造成 180% 物理伤害，使其在 5 秒内造成的伤害降低 20%，攻击速度降低 25%。处于“满膛”时，伤害提高至 250%，持续时间延长至 7 秒，伤害降低提高至 30%，攻击速度降低提高至 35%。</w:t>
            </w:r>
          </w:p>
        </w:tc>
      </w:tr>
      <w:tr w14:paraId="71813F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98203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阶段2</w:t>
            </w:r>
          </w:p>
        </w:tc>
        <w:tc>
          <w:tcPr>
            <w:tcW w:w="6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1B0B9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被动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2E210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锦帆侧击</w:t>
            </w:r>
          </w:p>
        </w:tc>
        <w:tc>
          <w:tcPr>
            <w:tcW w:w="23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097FF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ganning_锦帆侧击</w:t>
            </w:r>
          </w:p>
        </w:tc>
        <w:tc>
          <w:tcPr>
            <w:tcW w:w="17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7AE87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被动触发</w:t>
            </w: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不进卡池</w:t>
            </w:r>
          </w:p>
        </w:tc>
        <w:tc>
          <w:tcPr>
            <w:tcW w:w="61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9C201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若甘宁在战前布阵时位于侧翼，闪避提高 8%，攻击速度提高 15%。该效果在本波次内固定生效。</w:t>
            </w:r>
          </w:p>
        </w:tc>
      </w:tr>
      <w:tr w14:paraId="7132C4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B53D4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阶段3</w:t>
            </w:r>
          </w:p>
        </w:tc>
        <w:tc>
          <w:tcPr>
            <w:tcW w:w="6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2ACF3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主动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CF919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斩旗夺将</w:t>
            </w:r>
          </w:p>
        </w:tc>
        <w:tc>
          <w:tcPr>
            <w:tcW w:w="23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8DA11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ganning_斩旗夺将</w:t>
            </w:r>
          </w:p>
        </w:tc>
        <w:tc>
          <w:tcPr>
            <w:tcW w:w="17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4A859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指定队长</w:t>
            </w: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进入卡池</w:t>
            </w:r>
          </w:p>
        </w:tc>
        <w:tc>
          <w:tcPr>
            <w:tcW w:w="61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16417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指定一名敌方队长，造成 250% 物理伤害；若其当前生命低于 35%，改为造成 450% 物理伤害。处于“满膛”时，生命判断提高至 50%，伤害提高至 540%。</w:t>
            </w:r>
          </w:p>
        </w:tc>
      </w:tr>
      <w:tr w14:paraId="70F064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FA7EB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阶段3</w:t>
            </w:r>
          </w:p>
        </w:tc>
        <w:tc>
          <w:tcPr>
            <w:tcW w:w="6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EBFB6">
            <w:pPr>
              <w:spacing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被动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2DD1D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短兵接舷</w:t>
            </w:r>
          </w:p>
        </w:tc>
        <w:tc>
          <w:tcPr>
            <w:tcW w:w="23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4A68B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ganning_短兵接舷</w:t>
            </w:r>
          </w:p>
        </w:tc>
        <w:tc>
          <w:tcPr>
            <w:tcW w:w="17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7212F">
            <w:pPr>
              <w:spacing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被动触发</w:t>
            </w: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不进卡池</w:t>
            </w:r>
          </w:p>
        </w:tc>
        <w:tc>
          <w:tcPr>
            <w:tcW w:w="61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D981E">
            <w:pPr>
              <w:spacing w:after="0" w:line="264" w:lineRule="auto"/>
              <w:jc w:val="left"/>
            </w:pPr>
            <w:bookmarkStart w:id="0" w:name="_GoBack"/>
            <w:r>
              <w:rPr>
                <w:rFonts w:ascii="微软雅黑" w:hAnsi="微软雅黑" w:eastAsia="微软雅黑"/>
                <w:b w:val="0"/>
                <w:color w:val="222222"/>
                <w:sz w:val="15"/>
              </w:rPr>
              <w:t>甘宁的主动技能命中敌方队长后，其小队近战小兵在 6 秒内对该队长造成的伤害提高 25%，但不会改变小兵原本的攻击目标。</w:t>
            </w:r>
            <w:bookmarkEnd w:id="0"/>
          </w:p>
        </w:tc>
      </w:tr>
    </w:tbl>
    <w:p>
      <w:pPr>
        <w:pStyle w:val="6"/>
      </w:pPr>
      <w:r>
        <w:rPr>
          <w:rFonts w:ascii="Microsoft YaHei" w:hAnsi="Microsoft YaHei" w:eastAsia="Microsoft YaHei"/>
          <w:b/>
          <w:sz w:val="20"/>
        </w:rPr>
        <w:t>游戏内简短描述建议</w:t>
      </w:r>
    </w:p>
    <w:tbl>
      <w:tblPr>
        <w:tblStyle w:val="33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94"/>
        <w:gridCol w:w="4694"/>
        <w:gridCol w:w="4694"/>
      </w:tblGrid>
      <w:tr>
        <w:tc>
          <w:tcPr>
            <w:tcW w:type="dxa" w:w="1152"/>
            <w:shd w:fill="D9EAF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阶段</w:t>
            </w:r>
          </w:p>
        </w:tc>
        <w:tc>
          <w:tcPr>
            <w:tcW w:type="dxa" w:w="2015"/>
            <w:shd w:fill="D9EAF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技能</w:t>
            </w:r>
          </w:p>
        </w:tc>
        <w:tc>
          <w:tcPr>
            <w:tcW w:type="dxa" w:w="6048"/>
            <w:shd w:fill="D9EAF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游戏内简短描述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阶段1</w:t>
            </w:r>
          </w:p>
        </w:tc>
        <w:tc>
          <w:tcPr>
            <w:tcW w:type="dxa" w:w="2015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锦帆连铳</w:t>
            </w:r>
          </w:p>
        </w:tc>
        <w:tc>
          <w:tcPr>
            <w:tcW w:type="dxa" w:w="6048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对指定队长连续射击 3 次，每次 85% 物理伤害；满膛时 5 次、每次 95%。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阶段1</w:t>
            </w:r>
          </w:p>
        </w:tc>
        <w:tc>
          <w:tcPr>
            <w:tcW w:type="dxa" w:w="2015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火药装填</w:t>
            </w:r>
          </w:p>
        </w:tc>
        <w:tc>
          <w:tcPr>
            <w:tcW w:type="dxa" w:w="6048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每普攻命中 3 次获得 1 层火药，最多 3 层。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阶段2</w:t>
            </w:r>
          </w:p>
        </w:tc>
        <w:tc>
          <w:tcPr>
            <w:tcW w:type="dxa" w:w="2015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震胆铳击</w:t>
            </w:r>
          </w:p>
        </w:tc>
        <w:tc>
          <w:tcPr>
            <w:tcW w:type="dxa" w:w="6048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对指定队长造成 180% 物理伤害，并使其伤害 -20%、攻速 -25%，持续 5 秒；满膛时强化。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阶段2</w:t>
            </w:r>
          </w:p>
        </w:tc>
        <w:tc>
          <w:tcPr>
            <w:tcW w:type="dxa" w:w="2015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锦帆侧击</w:t>
            </w:r>
          </w:p>
        </w:tc>
        <w:tc>
          <w:tcPr>
            <w:tcW w:type="dxa" w:w="6048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侧翼时闪避 +8%，攻击速度 +15%。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阶段3</w:t>
            </w:r>
          </w:p>
        </w:tc>
        <w:tc>
          <w:tcPr>
            <w:tcW w:type="dxa" w:w="2015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斩旗夺将</w:t>
            </w:r>
          </w:p>
        </w:tc>
        <w:tc>
          <w:tcPr>
            <w:tcW w:type="dxa" w:w="6048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对指定队长造成 250% 物理伤害；目标低于 35% 生命时提高至 450%；满膛时强化。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阶段3</w:t>
            </w:r>
          </w:p>
        </w:tc>
        <w:tc>
          <w:tcPr>
            <w:tcW w:type="dxa" w:w="2015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短兵接舷</w:t>
            </w:r>
          </w:p>
        </w:tc>
        <w:tc>
          <w:tcPr>
            <w:tcW w:type="dxa" w:w="6048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主动命中队长后，小队近战兵对该队长伤害 +25%，持续 6 秒。</w:t>
            </w:r>
          </w:p>
        </w:tc>
      </w:tr>
    </w:tbl>
    <w:p w14:paraId="0447E26B">
      <w:pPr>
        <w:spacing w:before="120" w:after="100"/>
      </w:pPr>
      <w:r>
        <w:rPr>
          <w:rFonts w:ascii="微软雅黑" w:hAnsi="微软雅黑" w:eastAsia="微软雅黑"/>
          <w:b/>
          <w:color w:val="1F4D78"/>
          <w:sz w:val="21"/>
        </w:rPr>
        <w:t>特殊实现约束</w:t>
      </w:r>
    </w:p>
    <w:p w14:paraId="7842BC7A">
      <w:pPr>
        <w:pStyle w:val="16"/>
        <w:spacing w:after="40" w:line="269" w:lineRule="auto"/>
      </w:pPr>
      <w:r>
        <w:rPr>
          <w:rFonts w:ascii="微软雅黑" w:hAnsi="微软雅黑" w:eastAsia="微软雅黑"/>
          <w:b w:val="0"/>
          <w:color w:val="222222"/>
          <w:sz w:val="18"/>
        </w:rPr>
        <w:t>三个主动技能均可进入卡牌池；关闭甘宁自动释放时，已解锁主动技能全部进入公共卡池。</w:t>
      </w:r>
    </w:p>
    <w:p w14:paraId="0B00D4C9">
      <w:pPr>
        <w:pStyle w:val="16"/>
        <w:spacing w:after="40" w:line="269" w:lineRule="auto"/>
      </w:pPr>
      <w:r>
        <w:rPr>
          <w:rFonts w:ascii="微软雅黑" w:hAnsi="微软雅黑" w:eastAsia="微软雅黑"/>
          <w:b w:val="0"/>
          <w:color w:val="222222"/>
          <w:sz w:val="18"/>
        </w:rPr>
        <w:t>侧翼条件只读取战前锁定的 `1/4/7` 或 `3/6/9`，战斗移动不改变效果。</w:t>
      </w:r>
    </w:p>
    <w:p w14:paraId="336431C7">
      <w:pPr>
        <w:pStyle w:val="16"/>
        <w:spacing w:after="40" w:line="269" w:lineRule="auto"/>
      </w:pPr>
      <w:r>
        <w:rPr>
          <w:rFonts w:ascii="微软雅黑" w:hAnsi="微软雅黑" w:eastAsia="微软雅黑"/>
          <w:b w:val="0"/>
          <w:color w:val="222222"/>
          <w:sz w:val="18"/>
        </w:rPr>
        <w:t>`短兵接舷` 只给甘宁小队近战小兵的自然攻击加成，禁止强制切换目标。</w:t>
      </w:r>
    </w:p>
    <w:p w14:paraId="1B4B24C7">
      <w:pPr>
        <w:pStyle w:val="16"/>
        <w:spacing w:after="40" w:line="269" w:lineRule="auto"/>
      </w:pPr>
      <w:r>
        <w:rPr>
          <w:rFonts w:ascii="微软雅黑" w:hAnsi="微软雅黑" w:eastAsia="微软雅黑"/>
          <w:b w:val="0"/>
          <w:color w:val="222222"/>
          <w:sz w:val="18"/>
        </w:rPr>
        <w:t>主动技能冷却尚未配置；应在数值表中补齐。</w:t>
      </w:r>
    </w:p>
    <w:sectPr>
      <w:headerReference r:id="rId5" w:type="default"/>
      <w:footerReference r:id="rId6" w:type="default"/>
      <w:pgSz w:w="15840" w:h="12240" w:orient="landscape"/>
      <w:pgMar w:top="822" w:right="879" w:bottom="765" w:left="879" w:header="369" w:footer="369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D2D1DE">
    <w:pPr>
      <w:pStyle w:val="24"/>
      <w:jc w:val="center"/>
    </w:pPr>
    <w:r>
      <w:rPr>
        <w:rFonts w:ascii="微软雅黑" w:hAnsi="微软雅黑" w:eastAsia="微软雅黑"/>
        <w:b w:val="0"/>
        <w:color w:val="666666"/>
        <w:sz w:val="16"/>
      </w:rPr>
      <w:t>内部工作文档 | v0.2 | 2026-07-10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88B46D">
    <w:pPr>
      <w:pStyle w:val="25"/>
      <w:jc w:val="right"/>
    </w:pPr>
    <w:r>
      <w:rPr>
        <w:rFonts w:ascii="微软雅黑" w:hAnsi="微软雅黑" w:eastAsia="微软雅黑"/>
        <w:b w:val="0"/>
        <w:color w:val="666666"/>
        <w:sz w:val="16"/>
      </w:rPr>
      <w:t>三国斗阵 | Y3 英雄技能实现说明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7AE1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6763</Words>
  <Characters>9098</Characters>
  <Lines>0</Lines>
  <Paragraphs>0</Paragraphs>
  <TotalTime>626</TotalTime>
  <ScaleCrop>false</ScaleCrop>
  <LinksUpToDate>false</LinksUpToDate>
  <CharactersWithSpaces>9776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project01</dc:creator>
  <dc:description>generated by python-docx</dc:description>
  <cp:lastModifiedBy>littl</cp:lastModifiedBy>
  <dcterms:modified xsi:type="dcterms:W3CDTF">2026-08-03T19:58:08Z</dcterms:modified>
  <dc:subject>首批十名英雄技能实现参考</dc:subject>
  <dc:title>三国斗阵 Y3 英雄技能实现说明 v0.2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eyJoZGlkIjoiMDljYzUzMWQ4OWI0YzBkYjYzMDRhZTY5ZjZkYmFmYTgifQ==</vt:lpwstr>
  </property>
  <property fmtid="{D5CDD505-2E9C-101B-9397-08002B2CF9AE}" pid="3" name="KSOProductBuildVer">
    <vt:lpwstr>2052-12.1.0.28043</vt:lpwstr>
  </property>
  <property fmtid="{D5CDD505-2E9C-101B-9397-08002B2CF9AE}" pid="4" name="ICV">
    <vt:lpwstr>2D914FBC0F694962A0EF43E11BDFD638_12</vt:lpwstr>
  </property>
</Properties>
</file>